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Project Design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 xml:space="preserve">Problem – Solution Fit 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bCs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6210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>09/03/</w:t>
            </w:r>
            <w:r>
              <w:rPr>
                <w:rFonts w:ascii="Calibri" w:hAnsi="Calibri" w:eastAsia="Calibri" w:cs="Calibri"/>
                <w:rtl w:val="0"/>
              </w:rPr>
              <w:t>2026</w:t>
            </w:r>
          </w:p>
        </w:tc>
      </w:tr>
      <w:tr w14:paraId="0CBEC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SWTID-2026-6778</w:t>
            </w:r>
            <w:bookmarkStart w:id="4" w:name="_GoBack"/>
            <w:bookmarkEnd w:id="4"/>
          </w:p>
        </w:tc>
      </w:tr>
      <w:tr w14:paraId="0C6D2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MicroGoal</w:t>
            </w:r>
          </w:p>
        </w:tc>
      </w:tr>
      <w:tr w14:paraId="6471D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2 Marks</w:t>
            </w:r>
          </w:p>
        </w:tc>
      </w:tr>
    </w:tbl>
    <w:p w14:paraId="0000000C">
      <w:pPr>
        <w:spacing w:after="160" w:line="259" w:lineRule="auto"/>
      </w:pPr>
    </w:p>
    <w:p w14:paraId="0000000D">
      <w:pPr>
        <w:pStyle w:val="2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  <w:rtl w:val="0"/>
        </w:rPr>
        <w:t xml:space="preserve"> Problem – Solution Fit Overview:-</w:t>
      </w:r>
    </w:p>
    <w:p w14:paraId="0000000E">
      <w:pPr>
        <w:spacing w:before="240" w:after="240" w:line="259" w:lineRule="auto"/>
      </w:pPr>
      <w:r>
        <w:rPr>
          <w:rtl w:val="0"/>
        </w:rPr>
        <w:t>The Problem–Solution Fit ensures that the identified problem matches real user needs and that the proposed backend solution effectively solves those issues before scaling further.</w:t>
      </w:r>
    </w:p>
    <w:p w14:paraId="0000000F">
      <w:pPr>
        <w:pStyle w:val="3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  <w:rtl w:val="0"/>
        </w:rPr>
        <w:t xml:space="preserve"> Purpose</w:t>
      </w:r>
    </w:p>
    <w:p w14:paraId="00000010">
      <w:pPr>
        <w:numPr>
          <w:ilvl w:val="0"/>
          <w:numId w:val="1"/>
        </w:numPr>
        <w:spacing w:before="240" w:after="0" w:afterAutospacing="0" w:line="259" w:lineRule="auto"/>
        <w:ind w:left="720" w:hanging="360"/>
      </w:pPr>
      <w:r>
        <w:rPr>
          <w:rtl w:val="0"/>
        </w:rPr>
        <w:t xml:space="preserve">Address the lack of a </w:t>
      </w:r>
      <w:r>
        <w:rPr>
          <w:b/>
          <w:bCs/>
          <w:rtl w:val="0"/>
        </w:rPr>
        <w:t>secure and structured backend system</w:t>
      </w:r>
      <w:r>
        <w:rPr>
          <w:rtl w:val="0"/>
        </w:rPr>
        <w:t xml:space="preserve"> for managing personal goals.</w:t>
      </w:r>
      <w:r>
        <w:rPr>
          <w:rtl w:val="0"/>
        </w:rPr>
        <w:br w:type="textWrapping"/>
      </w:r>
    </w:p>
    <w:p w14:paraId="00000011"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 w:val="0"/>
        </w:rPr>
        <w:t xml:space="preserve">Provide users with a </w:t>
      </w:r>
      <w:r>
        <w:rPr>
          <w:b/>
          <w:bCs/>
          <w:rtl w:val="0"/>
        </w:rPr>
        <w:t>reliable API</w:t>
      </w:r>
      <w:r>
        <w:rPr>
          <w:rtl w:val="0"/>
        </w:rPr>
        <w:t xml:space="preserve"> to create, update, delete, and view goals.</w:t>
      </w:r>
      <w:r>
        <w:rPr>
          <w:rtl w:val="0"/>
        </w:rPr>
        <w:br w:type="textWrapping"/>
      </w:r>
    </w:p>
    <w:p w14:paraId="00000012"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 w:val="0"/>
        </w:rPr>
        <w:t xml:space="preserve">Ensure </w:t>
      </w:r>
      <w:r>
        <w:rPr>
          <w:b/>
          <w:bCs/>
          <w:rtl w:val="0"/>
        </w:rPr>
        <w:t>secure authentication and authorization</w:t>
      </w:r>
      <w:r>
        <w:rPr>
          <w:rtl w:val="0"/>
        </w:rPr>
        <w:t xml:space="preserve"> using JWT.</w:t>
      </w:r>
      <w:r>
        <w:rPr>
          <w:rtl w:val="0"/>
        </w:rPr>
        <w:br w:type="textWrapping"/>
      </w:r>
    </w:p>
    <w:p w14:paraId="00000013"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 w:val="0"/>
        </w:rPr>
        <w:t>Improve data protection by restricting access to authorized users only.</w:t>
      </w:r>
      <w:r>
        <w:rPr>
          <w:rtl w:val="0"/>
        </w:rPr>
        <w:br w:type="textWrapping"/>
      </w:r>
    </w:p>
    <w:p w14:paraId="00000014">
      <w:pPr>
        <w:numPr>
          <w:ilvl w:val="0"/>
          <w:numId w:val="1"/>
        </w:numPr>
        <w:spacing w:before="0" w:beforeAutospacing="0" w:after="240" w:line="259" w:lineRule="auto"/>
        <w:ind w:left="720" w:hanging="360"/>
      </w:pPr>
      <w:r>
        <w:rPr>
          <w:rtl w:val="0"/>
        </w:rPr>
        <w:t>Deliver a scalable backend architecture that supports future feature expansion.</w:t>
      </w:r>
      <w:r>
        <w:rPr>
          <w:rtl w:val="0"/>
        </w:rPr>
        <w:br w:type="textWrapping"/>
      </w:r>
    </w:p>
    <w:p w14:paraId="00000015">
      <w:pPr>
        <w:spacing w:before="240" w:after="240" w:line="259" w:lineRule="auto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6">
      <w:pPr>
        <w:pStyle w:val="3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  <w:rtl w:val="0"/>
        </w:rPr>
        <w:t xml:space="preserve"> Problem Statement</w:t>
      </w:r>
    </w:p>
    <w:p w14:paraId="00000017">
      <w:pPr>
        <w:spacing w:before="240" w:after="240" w:line="259" w:lineRule="auto"/>
      </w:pPr>
      <w:r>
        <w:rPr>
          <w:rtl w:val="0"/>
        </w:rPr>
        <w:t>Many users want to manage their daily or long-term goals digitally, but:</w:t>
      </w:r>
    </w:p>
    <w:p w14:paraId="00000018">
      <w:pPr>
        <w:numPr>
          <w:ilvl w:val="0"/>
          <w:numId w:val="2"/>
        </w:numPr>
        <w:spacing w:before="240" w:after="0" w:afterAutospacing="0" w:line="259" w:lineRule="auto"/>
        <w:ind w:left="720" w:hanging="360"/>
      </w:pPr>
      <w:r>
        <w:rPr>
          <w:rtl w:val="0"/>
        </w:rPr>
        <w:t>Existing systems are either not secure or overly complex.</w:t>
      </w:r>
      <w:r>
        <w:rPr>
          <w:rtl w:val="0"/>
        </w:rPr>
        <w:br w:type="textWrapping"/>
      </w:r>
    </w:p>
    <w:p w14:paraId="00000019"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 w:val="0"/>
        </w:rPr>
        <w:t>Some platforms do not protect user data properly.</w:t>
      </w:r>
      <w:r>
        <w:rPr>
          <w:rtl w:val="0"/>
        </w:rPr>
        <w:br w:type="textWrapping"/>
      </w:r>
    </w:p>
    <w:p w14:paraId="0000001A"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 w:val="0"/>
        </w:rPr>
        <w:t>Unauthorized access to personal data is a major concern.</w:t>
      </w:r>
      <w:r>
        <w:rPr>
          <w:rtl w:val="0"/>
        </w:rPr>
        <w:br w:type="textWrapping"/>
      </w:r>
    </w:p>
    <w:p w14:paraId="0000001B">
      <w:pPr>
        <w:numPr>
          <w:ilvl w:val="0"/>
          <w:numId w:val="2"/>
        </w:numPr>
        <w:spacing w:before="0" w:beforeAutospacing="0" w:after="240" w:line="259" w:lineRule="auto"/>
        <w:ind w:left="720" w:hanging="360"/>
      </w:pPr>
      <w:r>
        <w:rPr>
          <w:rtl w:val="0"/>
        </w:rPr>
        <w:t>Developers building simple goal management apps often struggle with authentication and error handling implementation.</w:t>
      </w:r>
      <w:r>
        <w:rPr>
          <w:rtl w:val="0"/>
        </w:rPr>
        <w:br w:type="textWrapping"/>
      </w:r>
    </w:p>
    <w:p w14:paraId="0000001C">
      <w:pPr>
        <w:spacing w:before="240" w:after="240" w:line="259" w:lineRule="auto"/>
      </w:pPr>
      <w:r>
        <w:rPr>
          <w:rtl w:val="0"/>
        </w:rPr>
        <w:t>As a result, users feel insecure about storing personal goals online, and developers face challenges implementing secure backend systems.</w:t>
      </w:r>
    </w:p>
    <w:p w14:paraId="0000001D">
      <w:pPr>
        <w:spacing w:before="240" w:after="240" w:line="259" w:lineRule="auto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E">
      <w:pPr>
        <w:pStyle w:val="3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  <w:rtl w:val="0"/>
        </w:rPr>
        <w:t xml:space="preserve"> Solution</w:t>
      </w:r>
    </w:p>
    <w:p w14:paraId="0000001F">
      <w:pPr>
        <w:spacing w:before="240" w:after="240" w:line="259" w:lineRule="auto"/>
      </w:pPr>
      <w:r>
        <w:rPr>
          <w:rtl w:val="0"/>
        </w:rPr>
        <w:t xml:space="preserve">A </w:t>
      </w:r>
      <w:r>
        <w:rPr>
          <w:b/>
          <w:bCs/>
          <w:rtl w:val="0"/>
        </w:rPr>
        <w:t>Node.js and Express-based Goal Management Backend API</w:t>
      </w:r>
      <w:r>
        <w:rPr>
          <w:rtl w:val="0"/>
        </w:rPr>
        <w:t xml:space="preserve"> that:</w:t>
      </w:r>
    </w:p>
    <w:p w14:paraId="00000020">
      <w:pPr>
        <w:numPr>
          <w:ilvl w:val="0"/>
          <w:numId w:val="3"/>
        </w:numPr>
        <w:spacing w:before="240" w:after="0" w:afterAutospacing="0" w:line="259" w:lineRule="auto"/>
        <w:ind w:left="720" w:hanging="360"/>
      </w:pPr>
      <w:r>
        <w:rPr>
          <w:rtl w:val="0"/>
        </w:rPr>
        <w:t xml:space="preserve">Provides secure </w:t>
      </w:r>
      <w:r>
        <w:rPr>
          <w:b/>
          <w:bCs/>
          <w:rtl w:val="0"/>
        </w:rPr>
        <w:t>User Registration and Login</w:t>
      </w:r>
      <w:r>
        <w:rPr>
          <w:rtl w:val="0"/>
        </w:rPr>
        <w:t xml:space="preserve"> functionality.</w:t>
      </w:r>
      <w:r>
        <w:rPr>
          <w:rtl w:val="0"/>
        </w:rPr>
        <w:br w:type="textWrapping"/>
      </w:r>
    </w:p>
    <w:p w14:paraId="00000021"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 w:val="0"/>
        </w:rPr>
        <w:t xml:space="preserve">Uses </w:t>
      </w:r>
      <w:r>
        <w:rPr>
          <w:b/>
          <w:bCs/>
          <w:rtl w:val="0"/>
        </w:rPr>
        <w:t>JWT authentication</w:t>
      </w:r>
      <w:r>
        <w:rPr>
          <w:rtl w:val="0"/>
        </w:rPr>
        <w:t xml:space="preserve"> to protect API routes.</w:t>
      </w:r>
      <w:r>
        <w:rPr>
          <w:rtl w:val="0"/>
        </w:rPr>
        <w:br w:type="textWrapping"/>
      </w:r>
    </w:p>
    <w:p w14:paraId="00000022"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 w:val="0"/>
        </w:rPr>
        <w:t xml:space="preserve">Implements full </w:t>
      </w:r>
      <w:r>
        <w:rPr>
          <w:b/>
          <w:bCs/>
          <w:rtl w:val="0"/>
        </w:rPr>
        <w:t>CRUD operations</w:t>
      </w:r>
      <w:r>
        <w:rPr>
          <w:rtl w:val="0"/>
        </w:rPr>
        <w:t xml:space="preserve"> for goal management.</w:t>
      </w:r>
      <w:r>
        <w:rPr>
          <w:rtl w:val="0"/>
        </w:rPr>
        <w:br w:type="textWrapping"/>
      </w:r>
    </w:p>
    <w:p w14:paraId="00000023"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 w:val="0"/>
        </w:rPr>
        <w:t xml:space="preserve">Ensures centralized </w:t>
      </w:r>
      <w:r>
        <w:rPr>
          <w:b/>
          <w:bCs/>
          <w:rtl w:val="0"/>
        </w:rPr>
        <w:t>error handling middleware</w:t>
      </w:r>
      <w:r>
        <w:rPr>
          <w:rtl w:val="0"/>
        </w:rPr>
        <w:t xml:space="preserve"> for consistent responses.</w:t>
      </w:r>
      <w:r>
        <w:rPr>
          <w:rtl w:val="0"/>
        </w:rPr>
        <w:br w:type="textWrapping"/>
      </w:r>
    </w:p>
    <w:p w14:paraId="00000024"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 w:val="0"/>
        </w:rPr>
        <w:t xml:space="preserve">Stores data securely in </w:t>
      </w:r>
      <w:r>
        <w:rPr>
          <w:b/>
          <w:bCs/>
          <w:rtl w:val="0"/>
        </w:rPr>
        <w:t>MongoDB</w:t>
      </w:r>
      <w:r>
        <w:rPr>
          <w:rtl w:val="0"/>
        </w:rPr>
        <w:t xml:space="preserve"> using structured models.</w:t>
      </w:r>
      <w:r>
        <w:rPr>
          <w:rtl w:val="0"/>
        </w:rPr>
        <w:br w:type="textWrapping"/>
      </w:r>
    </w:p>
    <w:p w14:paraId="00000025">
      <w:pPr>
        <w:numPr>
          <w:ilvl w:val="0"/>
          <w:numId w:val="3"/>
        </w:numPr>
        <w:spacing w:before="0" w:beforeAutospacing="0" w:after="240" w:line="259" w:lineRule="auto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Follows a modular architecture (Routes → Controllers → Models → Middleware) for scalability.</w:t>
      </w:r>
    </w:p>
    <w:p w14:paraId="00000026">
      <w:pPr>
        <w:spacing w:before="240" w:after="240" w:line="259" w:lineRule="auto"/>
      </w:pPr>
    </w:p>
    <w:p w14:paraId="00000027">
      <w:pPr>
        <w:spacing w:after="160" w:line="259" w:lineRule="auto"/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7ACE116-28C7-40A1-BAEC-0DB3759271AC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38496842-D1E9-4992-9C5E-4E66173371F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FA16673-DD94-4D1C-9A86-F63363F9EF5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B29FAF6-2A5C-41A1-8EFF-03B7A5CAB39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C59FA0B-C31B-4A12-9069-E2E2BADE6E2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40B7D274-3796-4023-85AB-E84360CF4DF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18D563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2026-03-09T05:02:07Z</dcterms:created>
  <dc:creator>ELCOT</dc:creator>
  <cp:lastModifiedBy>NIVAS CHINNADURAI</cp:lastModifiedBy>
  <dcterms:modified xsi:type="dcterms:W3CDTF">2026-03-09T05:02:35Z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68F39D1940FF483487ED6A036F0D3434_13</vt:lpwstr>
  </property>
</Properties>
</file>