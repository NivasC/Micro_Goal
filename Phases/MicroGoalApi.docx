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b/>
          <w:bCs/>
          <w:sz w:val="36"/>
          <w:szCs w:val="36"/>
        </w:rPr>
      </w:pPr>
      <w:bookmarkStart w:id="21" w:name="_GoBack"/>
      <w:bookmarkEnd w:id="21"/>
      <w:r>
        <w:rPr>
          <w:b/>
          <w:bCs/>
          <w:sz w:val="36"/>
          <w:szCs w:val="36"/>
          <w:rtl w:val="0"/>
        </w:rPr>
        <w:t>MicroGoals – Secure Goal Management Backend API</w:t>
      </w:r>
    </w:p>
    <w:p w14:paraId="00000002">
      <w:pPr>
        <w:rPr>
          <w:b/>
          <w:bCs/>
          <w:sz w:val="36"/>
          <w:szCs w:val="36"/>
        </w:rPr>
      </w:pPr>
    </w:p>
    <w:p w14:paraId="00000003">
      <w:pPr>
        <w:pStyle w:val="3"/>
        <w:keepNext w:val="0"/>
        <w:keepLines w:val="0"/>
        <w:spacing w:after="80"/>
        <w:rPr>
          <w:b/>
          <w:bCs/>
          <w:sz w:val="34"/>
          <w:szCs w:val="34"/>
        </w:rPr>
      </w:pPr>
      <w:bookmarkStart w:id="0" w:name="_heading=h.vvquqciqdozn" w:colFirst="0" w:colLast="0"/>
      <w:bookmarkEnd w:id="0"/>
      <w:r>
        <w:rPr>
          <w:b/>
          <w:bCs/>
          <w:sz w:val="34"/>
          <w:szCs w:val="34"/>
          <w:rtl w:val="0"/>
        </w:rPr>
        <w:t xml:space="preserve"> Project Overview</w:t>
      </w:r>
    </w:p>
    <w:p w14:paraId="00000004">
      <w:pPr>
        <w:spacing w:before="240" w:after="240"/>
        <w:rPr>
          <w:sz w:val="24"/>
          <w:szCs w:val="24"/>
        </w:rPr>
      </w:pPr>
      <w:r>
        <w:rPr>
          <w:sz w:val="24"/>
          <w:szCs w:val="24"/>
          <w:rtl w:val="0"/>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00000005">
      <w:pPr>
        <w:spacing w:before="240" w:after="240"/>
        <w:rPr>
          <w:sz w:val="24"/>
          <w:szCs w:val="24"/>
        </w:rPr>
      </w:pPr>
      <w:r>
        <w:rPr>
          <w:sz w:val="24"/>
          <w:szCs w:val="24"/>
          <w:rtl w:val="0"/>
        </w:rPr>
        <w:t>The system includes:</w:t>
      </w:r>
    </w:p>
    <w:p w14:paraId="00000006">
      <w:pPr>
        <w:numPr>
          <w:ilvl w:val="0"/>
          <w:numId w:val="1"/>
        </w:numPr>
        <w:spacing w:before="240" w:after="0"/>
        <w:ind w:left="720" w:hanging="360"/>
        <w:rPr>
          <w:sz w:val="24"/>
          <w:szCs w:val="24"/>
        </w:rPr>
      </w:pPr>
      <w:r>
        <w:rPr>
          <w:sz w:val="24"/>
          <w:szCs w:val="24"/>
          <w:rtl w:val="0"/>
        </w:rPr>
        <w:t>User Registration &amp; Login</w:t>
      </w:r>
      <w:r>
        <w:rPr>
          <w:sz w:val="24"/>
          <w:szCs w:val="24"/>
          <w:rtl w:val="0"/>
        </w:rPr>
        <w:br w:type="textWrapping"/>
      </w:r>
    </w:p>
    <w:p w14:paraId="00000007">
      <w:pPr>
        <w:numPr>
          <w:ilvl w:val="0"/>
          <w:numId w:val="1"/>
        </w:numPr>
        <w:spacing w:before="0" w:after="0"/>
        <w:ind w:left="720" w:hanging="360"/>
        <w:rPr>
          <w:sz w:val="24"/>
          <w:szCs w:val="24"/>
        </w:rPr>
      </w:pPr>
      <w:r>
        <w:rPr>
          <w:sz w:val="24"/>
          <w:szCs w:val="24"/>
          <w:rtl w:val="0"/>
        </w:rPr>
        <w:t>JWT-based Authentication</w:t>
      </w:r>
      <w:r>
        <w:rPr>
          <w:sz w:val="24"/>
          <w:szCs w:val="24"/>
          <w:rtl w:val="0"/>
        </w:rPr>
        <w:br w:type="textWrapping"/>
      </w:r>
    </w:p>
    <w:p w14:paraId="00000008">
      <w:pPr>
        <w:numPr>
          <w:ilvl w:val="0"/>
          <w:numId w:val="1"/>
        </w:numPr>
        <w:spacing w:before="0" w:after="0"/>
        <w:ind w:left="720" w:hanging="360"/>
        <w:rPr>
          <w:sz w:val="24"/>
          <w:szCs w:val="24"/>
        </w:rPr>
      </w:pPr>
      <w:r>
        <w:rPr>
          <w:sz w:val="24"/>
          <w:szCs w:val="24"/>
          <w:rtl w:val="0"/>
        </w:rPr>
        <w:t>CRUD Operations for Goals</w:t>
      </w:r>
      <w:r>
        <w:rPr>
          <w:sz w:val="24"/>
          <w:szCs w:val="24"/>
          <w:rtl w:val="0"/>
        </w:rPr>
        <w:br w:type="textWrapping"/>
      </w:r>
    </w:p>
    <w:p w14:paraId="00000009">
      <w:pPr>
        <w:numPr>
          <w:ilvl w:val="0"/>
          <w:numId w:val="1"/>
        </w:numPr>
        <w:spacing w:before="0" w:after="0"/>
        <w:ind w:left="720" w:hanging="360"/>
        <w:rPr>
          <w:sz w:val="24"/>
          <w:szCs w:val="24"/>
        </w:rPr>
      </w:pPr>
      <w:r>
        <w:rPr>
          <w:sz w:val="24"/>
          <w:szCs w:val="24"/>
          <w:rtl w:val="0"/>
        </w:rPr>
        <w:t>Protected Routes</w:t>
      </w:r>
      <w:r>
        <w:rPr>
          <w:sz w:val="24"/>
          <w:szCs w:val="24"/>
          <w:rtl w:val="0"/>
        </w:rPr>
        <w:br w:type="textWrapping"/>
      </w:r>
    </w:p>
    <w:p w14:paraId="0000000A">
      <w:pPr>
        <w:numPr>
          <w:ilvl w:val="0"/>
          <w:numId w:val="1"/>
        </w:numPr>
        <w:spacing w:before="0" w:after="240"/>
        <w:ind w:left="720" w:hanging="360"/>
        <w:rPr>
          <w:sz w:val="24"/>
          <w:szCs w:val="24"/>
        </w:rPr>
      </w:pPr>
      <w:r>
        <w:rPr>
          <w:sz w:val="24"/>
          <w:szCs w:val="24"/>
          <w:rtl w:val="0"/>
        </w:rPr>
        <w:t>Centralized Error Handling</w:t>
      </w:r>
      <w:r>
        <w:rPr>
          <w:sz w:val="24"/>
          <w:szCs w:val="24"/>
          <w:rtl w:val="0"/>
        </w:rPr>
        <w:br w:type="textWrapping"/>
      </w:r>
    </w:p>
    <w:p w14:paraId="0000000B">
      <w:pPr>
        <w:spacing w:before="240" w:after="240"/>
        <w:rPr>
          <w:sz w:val="24"/>
          <w:szCs w:val="24"/>
        </w:rPr>
      </w:pPr>
      <w:r>
        <w:rPr>
          <w:sz w:val="24"/>
          <w:szCs w:val="24"/>
          <w:rtl w:val="0"/>
        </w:rPr>
        <w:t>The main objective is to provide a secure and scalable backend system for digital goal management.</w:t>
      </w:r>
    </w:p>
    <w:p w14:paraId="0000000C">
      <w:pPr>
        <w:pStyle w:val="3"/>
        <w:keepNext w:val="0"/>
        <w:keepLines w:val="0"/>
        <w:spacing w:after="80"/>
        <w:rPr>
          <w:b/>
          <w:bCs/>
          <w:sz w:val="34"/>
          <w:szCs w:val="34"/>
        </w:rPr>
      </w:pPr>
      <w:bookmarkStart w:id="1" w:name="_heading=h.mk3y3h6cwclh" w:colFirst="0" w:colLast="0"/>
      <w:bookmarkEnd w:id="1"/>
      <w:r>
        <w:rPr>
          <w:b/>
          <w:bCs/>
          <w:sz w:val="34"/>
          <w:szCs w:val="34"/>
          <w:rtl w:val="0"/>
        </w:rPr>
        <w:t xml:space="preserve"> Project Instruction</w:t>
      </w:r>
    </w:p>
    <w:p w14:paraId="0000000D">
      <w:pPr>
        <w:numPr>
          <w:ilvl w:val="0"/>
          <w:numId w:val="2"/>
        </w:numPr>
        <w:spacing w:before="240" w:after="0"/>
        <w:ind w:left="720" w:hanging="360"/>
        <w:rPr>
          <w:sz w:val="24"/>
          <w:szCs w:val="24"/>
        </w:rPr>
      </w:pPr>
      <w:r>
        <w:rPr>
          <w:sz w:val="24"/>
          <w:szCs w:val="24"/>
          <w:rtl w:val="0"/>
        </w:rPr>
        <w:t>The project follows REST API principles.</w:t>
      </w:r>
      <w:r>
        <w:rPr>
          <w:sz w:val="24"/>
          <w:szCs w:val="24"/>
          <w:rtl w:val="0"/>
        </w:rPr>
        <w:br w:type="textWrapping"/>
      </w:r>
    </w:p>
    <w:p w14:paraId="0000000E">
      <w:pPr>
        <w:numPr>
          <w:ilvl w:val="0"/>
          <w:numId w:val="2"/>
        </w:numPr>
        <w:spacing w:before="0" w:after="0"/>
        <w:ind w:left="720" w:hanging="360"/>
        <w:rPr>
          <w:sz w:val="24"/>
          <w:szCs w:val="24"/>
        </w:rPr>
      </w:pPr>
      <w:r>
        <w:rPr>
          <w:sz w:val="24"/>
          <w:szCs w:val="24"/>
          <w:rtl w:val="0"/>
        </w:rPr>
        <w:t>Authentication is handled using JWT.</w:t>
      </w:r>
      <w:r>
        <w:rPr>
          <w:sz w:val="24"/>
          <w:szCs w:val="24"/>
          <w:rtl w:val="0"/>
        </w:rPr>
        <w:br w:type="textWrapping"/>
      </w:r>
    </w:p>
    <w:p w14:paraId="0000000F">
      <w:pPr>
        <w:numPr>
          <w:ilvl w:val="0"/>
          <w:numId w:val="2"/>
        </w:numPr>
        <w:spacing w:before="0" w:after="0"/>
        <w:ind w:left="720" w:hanging="360"/>
        <w:rPr>
          <w:sz w:val="24"/>
          <w:szCs w:val="24"/>
        </w:rPr>
      </w:pPr>
      <w:r>
        <w:rPr>
          <w:sz w:val="24"/>
          <w:szCs w:val="24"/>
          <w:rtl w:val="0"/>
        </w:rPr>
        <w:t>MongoDB is used as the database.</w:t>
      </w:r>
      <w:r>
        <w:rPr>
          <w:sz w:val="24"/>
          <w:szCs w:val="24"/>
          <w:rtl w:val="0"/>
        </w:rPr>
        <w:br w:type="textWrapping"/>
      </w:r>
    </w:p>
    <w:p w14:paraId="00000010">
      <w:pPr>
        <w:numPr>
          <w:ilvl w:val="0"/>
          <w:numId w:val="2"/>
        </w:numPr>
        <w:spacing w:before="0" w:after="0"/>
        <w:ind w:left="720" w:hanging="360"/>
        <w:rPr>
          <w:sz w:val="24"/>
          <w:szCs w:val="24"/>
        </w:rPr>
      </w:pPr>
      <w:r>
        <w:rPr>
          <w:sz w:val="24"/>
          <w:szCs w:val="24"/>
          <w:rtl w:val="0"/>
        </w:rPr>
        <w:t>APIs are tested using Thunder Client.</w:t>
      </w:r>
      <w:r>
        <w:rPr>
          <w:sz w:val="24"/>
          <w:szCs w:val="24"/>
          <w:rtl w:val="0"/>
        </w:rPr>
        <w:br w:type="textWrapping"/>
      </w:r>
    </w:p>
    <w:p w14:paraId="00000011">
      <w:pPr>
        <w:numPr>
          <w:ilvl w:val="0"/>
          <w:numId w:val="2"/>
        </w:numPr>
        <w:spacing w:before="0" w:after="240"/>
        <w:ind w:left="720" w:hanging="360"/>
        <w:rPr>
          <w:sz w:val="24"/>
          <w:szCs w:val="24"/>
        </w:rPr>
      </w:pPr>
      <w:r>
        <w:rPr>
          <w:sz w:val="24"/>
          <w:szCs w:val="24"/>
          <w:rtl w:val="0"/>
        </w:rPr>
        <w:t>The project follows MVC architecture.</w:t>
      </w:r>
      <w:r>
        <w:rPr>
          <w:sz w:val="24"/>
          <w:szCs w:val="24"/>
          <w:rtl w:val="0"/>
        </w:rPr>
        <w:br w:type="textWrapping"/>
      </w:r>
    </w:p>
    <w:p w14:paraId="00000012">
      <w:pPr>
        <w:spacing w:before="240" w:after="240"/>
        <w:rPr>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13">
      <w:pPr>
        <w:pStyle w:val="2"/>
        <w:keepNext w:val="0"/>
        <w:keepLines w:val="0"/>
        <w:spacing w:before="480"/>
        <w:rPr>
          <w:b/>
          <w:bCs/>
          <w:sz w:val="46"/>
          <w:szCs w:val="46"/>
        </w:rPr>
      </w:pPr>
      <w:bookmarkStart w:id="2" w:name="_heading=h.i4opnqvngoi" w:colFirst="0" w:colLast="0"/>
      <w:bookmarkEnd w:id="2"/>
      <w:r>
        <w:rPr>
          <w:b/>
          <w:bCs/>
          <w:sz w:val="46"/>
          <w:szCs w:val="46"/>
          <w:rtl w:val="0"/>
        </w:rPr>
        <w:t>Pre-requisites</w:t>
      </w:r>
    </w:p>
    <w:p w14:paraId="00000014">
      <w:pPr>
        <w:spacing w:before="240" w:after="240"/>
        <w:rPr>
          <w:sz w:val="24"/>
          <w:szCs w:val="24"/>
        </w:rPr>
      </w:pPr>
      <w:r>
        <w:rPr>
          <w:sz w:val="24"/>
          <w:szCs w:val="24"/>
          <w:rtl w:val="0"/>
        </w:rPr>
        <w:t>Before running the project, the following tools are required:</w:t>
      </w:r>
    </w:p>
    <w:p w14:paraId="00000015">
      <w:pPr>
        <w:numPr>
          <w:ilvl w:val="0"/>
          <w:numId w:val="3"/>
        </w:numPr>
        <w:spacing w:before="240" w:after="0"/>
        <w:ind w:left="720" w:hanging="360"/>
        <w:rPr>
          <w:sz w:val="24"/>
          <w:szCs w:val="24"/>
        </w:rPr>
      </w:pPr>
      <w:r>
        <w:rPr>
          <w:sz w:val="24"/>
          <w:szCs w:val="24"/>
          <w:rtl w:val="0"/>
        </w:rPr>
        <w:t>Node.js (v18 or higher)</w:t>
      </w:r>
    </w:p>
    <w:p w14:paraId="00000016">
      <w:pPr>
        <w:numPr>
          <w:ilvl w:val="0"/>
          <w:numId w:val="3"/>
        </w:numPr>
        <w:spacing w:before="0" w:after="0"/>
        <w:ind w:left="720" w:hanging="360"/>
        <w:rPr>
          <w:sz w:val="24"/>
          <w:szCs w:val="24"/>
        </w:rPr>
      </w:pPr>
      <w:r>
        <w:rPr>
          <w:sz w:val="24"/>
          <w:szCs w:val="24"/>
          <w:rtl w:val="0"/>
        </w:rPr>
        <w:t>Express.js</w:t>
      </w:r>
    </w:p>
    <w:p w14:paraId="00000017">
      <w:pPr>
        <w:numPr>
          <w:ilvl w:val="0"/>
          <w:numId w:val="3"/>
        </w:numPr>
        <w:spacing w:before="0" w:after="0"/>
        <w:ind w:left="720" w:hanging="360"/>
        <w:rPr>
          <w:sz w:val="24"/>
          <w:szCs w:val="24"/>
        </w:rPr>
      </w:pPr>
      <w:r>
        <w:rPr>
          <w:sz w:val="24"/>
          <w:szCs w:val="24"/>
          <w:rtl w:val="0"/>
        </w:rPr>
        <w:t>MongoDB (Local / Atlas)</w:t>
      </w:r>
    </w:p>
    <w:p w14:paraId="00000018">
      <w:pPr>
        <w:numPr>
          <w:ilvl w:val="0"/>
          <w:numId w:val="3"/>
        </w:numPr>
        <w:spacing w:before="0" w:after="0"/>
        <w:ind w:left="720" w:hanging="360"/>
        <w:rPr>
          <w:sz w:val="24"/>
          <w:szCs w:val="24"/>
        </w:rPr>
      </w:pPr>
      <w:r>
        <w:rPr>
          <w:sz w:val="24"/>
          <w:szCs w:val="24"/>
          <w:rtl w:val="0"/>
        </w:rPr>
        <w:t>VS Code</w:t>
      </w:r>
    </w:p>
    <w:p w14:paraId="00000019">
      <w:pPr>
        <w:numPr>
          <w:ilvl w:val="0"/>
          <w:numId w:val="3"/>
        </w:numPr>
        <w:spacing w:before="0" w:after="0"/>
        <w:ind w:left="720" w:hanging="360"/>
        <w:rPr>
          <w:sz w:val="24"/>
          <w:szCs w:val="24"/>
        </w:rPr>
      </w:pPr>
      <w:r>
        <w:rPr>
          <w:sz w:val="24"/>
          <w:szCs w:val="24"/>
          <w:rtl w:val="0"/>
        </w:rPr>
        <w:t>Thunder Client (Extension)</w:t>
      </w:r>
    </w:p>
    <w:p w14:paraId="0000001A">
      <w:pPr>
        <w:numPr>
          <w:ilvl w:val="0"/>
          <w:numId w:val="3"/>
        </w:numPr>
        <w:spacing w:before="0" w:after="240"/>
        <w:ind w:left="720" w:hanging="360"/>
        <w:rPr>
          <w:sz w:val="24"/>
          <w:szCs w:val="24"/>
        </w:rPr>
      </w:pPr>
      <w:r>
        <w:rPr>
          <w:sz w:val="24"/>
          <w:szCs w:val="24"/>
          <w:rtl w:val="0"/>
        </w:rPr>
        <w:t>Basic knowledge of JavaScript &amp; REST APIs</w:t>
      </w:r>
      <w:r>
        <w:rPr>
          <w:sz w:val="24"/>
          <w:szCs w:val="24"/>
          <w:rtl w:val="0"/>
        </w:rPr>
        <w:br w:type="textWrapping"/>
      </w:r>
    </w:p>
    <w:p w14:paraId="0000001B">
      <w:pPr>
        <w:spacing w:before="240" w:after="240"/>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C">
      <w:pPr>
        <w:pStyle w:val="2"/>
        <w:keepNext w:val="0"/>
        <w:keepLines w:val="0"/>
        <w:spacing w:before="480"/>
        <w:rPr>
          <w:b/>
          <w:bCs/>
          <w:sz w:val="46"/>
          <w:szCs w:val="46"/>
        </w:rPr>
      </w:pPr>
      <w:bookmarkStart w:id="3" w:name="_heading=h.knddmvcqv6x7" w:colFirst="0" w:colLast="0"/>
      <w:bookmarkEnd w:id="3"/>
      <w:r>
        <w:rPr>
          <w:b/>
          <w:bCs/>
          <w:sz w:val="46"/>
          <w:szCs w:val="46"/>
          <w:rtl w:val="0"/>
        </w:rPr>
        <w:t>Project Architecture Image (Text Representation)</w:t>
      </w:r>
    </w:p>
    <w:p w14:paraId="0000001D">
      <w:pPr>
        <w:spacing w:before="240" w:after="240"/>
        <w:rPr>
          <w:sz w:val="24"/>
          <w:szCs w:val="24"/>
        </w:rPr>
      </w:pPr>
      <w:r>
        <w:rPr>
          <w:rFonts w:ascii="Roboto Mono" w:hAnsi="Roboto Mono" w:eastAsia="Roboto Mono" w:cs="Roboto Mono"/>
          <w:color w:val="188038"/>
          <w:sz w:val="24"/>
          <w:szCs w:val="24"/>
        </w:rPr>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6"/>
                    <a:srcRect/>
                    <a:stretch>
                      <a:fillRect/>
                    </a:stretch>
                  </pic:blipFill>
                  <pic:spPr>
                    <a:xfrm>
                      <a:off x="0" y="0"/>
                      <a:ext cx="5943600" cy="4622800"/>
                    </a:xfrm>
                    <a:prstGeom prst="rect">
                      <a:avLst/>
                    </a:prstGeom>
                  </pic:spPr>
                </pic:pic>
              </a:graphicData>
            </a:graphic>
          </wp:inline>
        </w:drawing>
      </w:r>
    </w:p>
    <w:p w14:paraId="0000001E">
      <w:pPr>
        <w:spacing w:before="240" w:after="240"/>
        <w:rPr>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F">
      <w:pPr>
        <w:pStyle w:val="2"/>
        <w:keepNext w:val="0"/>
        <w:keepLines w:val="0"/>
        <w:spacing w:before="480"/>
        <w:rPr>
          <w:b/>
          <w:bCs/>
          <w:sz w:val="46"/>
          <w:szCs w:val="46"/>
        </w:rPr>
      </w:pPr>
      <w:bookmarkStart w:id="4" w:name="_heading=h.7kb05138rjq" w:colFirst="0" w:colLast="0"/>
      <w:bookmarkEnd w:id="4"/>
      <w:r>
        <w:rPr>
          <w:b/>
          <w:bCs/>
          <w:sz w:val="46"/>
          <w:szCs w:val="46"/>
          <w:rtl w:val="0"/>
        </w:rPr>
        <w:t xml:space="preserve"> PROJECT ARCHITECTURE</w:t>
      </w:r>
    </w:p>
    <w:p w14:paraId="00000020">
      <w:pPr>
        <w:spacing w:before="240" w:after="240"/>
        <w:rPr>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21">
      <w:pPr>
        <w:pStyle w:val="3"/>
        <w:keepNext w:val="0"/>
        <w:keepLines w:val="0"/>
        <w:spacing w:after="80"/>
        <w:rPr>
          <w:b/>
          <w:bCs/>
          <w:sz w:val="34"/>
          <w:szCs w:val="34"/>
        </w:rPr>
      </w:pPr>
      <w:bookmarkStart w:id="5" w:name="_heading=h.c6h9nv2btfdy" w:colFirst="0" w:colLast="0"/>
      <w:bookmarkEnd w:id="5"/>
      <w:r>
        <w:rPr>
          <w:b/>
          <w:bCs/>
          <w:sz w:val="34"/>
          <w:szCs w:val="34"/>
          <w:rtl w:val="0"/>
        </w:rPr>
        <w:t xml:space="preserve"> TECHNICAL ARCHITECTURE</w:t>
      </w:r>
    </w:p>
    <w:p w14:paraId="00000022">
      <w:pPr>
        <w:numPr>
          <w:ilvl w:val="0"/>
          <w:numId w:val="4"/>
        </w:numPr>
        <w:spacing w:before="240" w:after="0"/>
        <w:ind w:left="720" w:hanging="360"/>
        <w:rPr>
          <w:sz w:val="24"/>
          <w:szCs w:val="24"/>
        </w:rPr>
      </w:pPr>
      <w:r>
        <w:rPr>
          <w:sz w:val="24"/>
          <w:szCs w:val="24"/>
          <w:rtl w:val="0"/>
        </w:rPr>
        <w:t>Runtime: Node.js</w:t>
      </w:r>
      <w:r>
        <w:rPr>
          <w:sz w:val="24"/>
          <w:szCs w:val="24"/>
          <w:rtl w:val="0"/>
        </w:rPr>
        <w:br w:type="textWrapping"/>
      </w:r>
    </w:p>
    <w:p w14:paraId="00000023">
      <w:pPr>
        <w:numPr>
          <w:ilvl w:val="0"/>
          <w:numId w:val="4"/>
        </w:numPr>
        <w:spacing w:before="0" w:after="0"/>
        <w:ind w:left="720" w:hanging="360"/>
        <w:rPr>
          <w:sz w:val="24"/>
          <w:szCs w:val="24"/>
        </w:rPr>
      </w:pPr>
      <w:r>
        <w:rPr>
          <w:sz w:val="24"/>
          <w:szCs w:val="24"/>
          <w:rtl w:val="0"/>
        </w:rPr>
        <w:t>Framework: Express.js</w:t>
      </w:r>
      <w:r>
        <w:rPr>
          <w:sz w:val="24"/>
          <w:szCs w:val="24"/>
          <w:rtl w:val="0"/>
        </w:rPr>
        <w:br w:type="textWrapping"/>
      </w:r>
    </w:p>
    <w:p w14:paraId="00000024">
      <w:pPr>
        <w:numPr>
          <w:ilvl w:val="0"/>
          <w:numId w:val="4"/>
        </w:numPr>
        <w:spacing w:before="0" w:after="0"/>
        <w:ind w:left="720" w:hanging="360"/>
        <w:rPr>
          <w:sz w:val="24"/>
          <w:szCs w:val="24"/>
        </w:rPr>
      </w:pPr>
      <w:r>
        <w:rPr>
          <w:sz w:val="24"/>
          <w:szCs w:val="24"/>
          <w:rtl w:val="0"/>
        </w:rPr>
        <w:t>Database: MongoDB</w:t>
      </w:r>
      <w:r>
        <w:rPr>
          <w:sz w:val="24"/>
          <w:szCs w:val="24"/>
          <w:rtl w:val="0"/>
        </w:rPr>
        <w:br w:type="textWrapping"/>
      </w:r>
    </w:p>
    <w:p w14:paraId="00000025">
      <w:pPr>
        <w:numPr>
          <w:ilvl w:val="0"/>
          <w:numId w:val="4"/>
        </w:numPr>
        <w:spacing w:before="0" w:after="0"/>
        <w:ind w:left="720" w:hanging="360"/>
        <w:rPr>
          <w:sz w:val="24"/>
          <w:szCs w:val="24"/>
        </w:rPr>
      </w:pPr>
      <w:r>
        <w:rPr>
          <w:sz w:val="24"/>
          <w:szCs w:val="24"/>
          <w:rtl w:val="0"/>
        </w:rPr>
        <w:t>Authentication: JWT</w:t>
      </w:r>
      <w:r>
        <w:rPr>
          <w:sz w:val="24"/>
          <w:szCs w:val="24"/>
          <w:rtl w:val="0"/>
        </w:rPr>
        <w:br w:type="textWrapping"/>
      </w:r>
    </w:p>
    <w:p w14:paraId="00000026">
      <w:pPr>
        <w:numPr>
          <w:ilvl w:val="0"/>
          <w:numId w:val="4"/>
        </w:numPr>
        <w:spacing w:before="0" w:after="240"/>
        <w:ind w:left="720" w:hanging="360"/>
        <w:rPr>
          <w:sz w:val="24"/>
          <w:szCs w:val="24"/>
        </w:rPr>
      </w:pPr>
      <w:r>
        <w:rPr>
          <w:sz w:val="24"/>
          <w:szCs w:val="24"/>
          <w:rtl w:val="0"/>
        </w:rPr>
        <w:t>Architecture Pattern: MVC</w:t>
      </w:r>
      <w:r>
        <w:rPr>
          <w:sz w:val="24"/>
          <w:szCs w:val="24"/>
          <w:rtl w:val="0"/>
        </w:rPr>
        <w:br w:type="textWrapping"/>
      </w:r>
    </w:p>
    <w:p w14:paraId="00000027">
      <w:pPr>
        <w:spacing w:before="240" w:after="240"/>
        <w:rPr>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28">
      <w:pPr>
        <w:pStyle w:val="3"/>
        <w:keepNext w:val="0"/>
        <w:keepLines w:val="0"/>
        <w:spacing w:after="80"/>
        <w:rPr>
          <w:b/>
          <w:bCs/>
          <w:sz w:val="34"/>
          <w:szCs w:val="34"/>
        </w:rPr>
      </w:pPr>
      <w:bookmarkStart w:id="6" w:name="_heading=h.i50fw76hhhjh" w:colFirst="0" w:colLast="0"/>
      <w:bookmarkEnd w:id="6"/>
      <w:r>
        <w:rPr>
          <w:b/>
          <w:bCs/>
          <w:sz w:val="34"/>
          <w:szCs w:val="34"/>
          <w:rtl w:val="0"/>
        </w:rPr>
        <w:t xml:space="preserve"> ER DIAGRAM</w:t>
      </w:r>
    </w:p>
    <w:p w14:paraId="00000029">
      <w:pPr>
        <w:spacing w:before="240" w:after="240"/>
        <w:rPr>
          <w:sz w:val="24"/>
          <w:szCs w:val="24"/>
        </w:rPr>
      </w:pPr>
      <w:r>
        <w:rPr>
          <w:sz w:val="24"/>
          <w:szCs w:val="24"/>
          <w:rtl w:val="0"/>
        </w:rPr>
        <w:t>Entities:</w:t>
      </w:r>
    </w:p>
    <w:p w14:paraId="0000002A">
      <w:pPr>
        <w:numPr>
          <w:ilvl w:val="0"/>
          <w:numId w:val="5"/>
        </w:numPr>
        <w:spacing w:before="240" w:after="0"/>
        <w:ind w:left="720" w:hanging="360"/>
        <w:rPr>
          <w:sz w:val="24"/>
          <w:szCs w:val="24"/>
        </w:rPr>
      </w:pPr>
      <w:r>
        <w:rPr>
          <w:sz w:val="24"/>
          <w:szCs w:val="24"/>
          <w:rtl w:val="0"/>
        </w:rPr>
        <w:t>User</w:t>
      </w:r>
      <w:r>
        <w:rPr>
          <w:sz w:val="24"/>
          <w:szCs w:val="24"/>
          <w:rtl w:val="0"/>
        </w:rPr>
        <w:br w:type="textWrapping"/>
      </w:r>
    </w:p>
    <w:p w14:paraId="0000002B">
      <w:pPr>
        <w:numPr>
          <w:ilvl w:val="1"/>
          <w:numId w:val="5"/>
        </w:numPr>
        <w:spacing w:before="0" w:after="0"/>
        <w:ind w:left="1440" w:hanging="360"/>
        <w:rPr>
          <w:sz w:val="24"/>
          <w:szCs w:val="24"/>
        </w:rPr>
      </w:pPr>
      <w:r>
        <w:rPr>
          <w:sz w:val="24"/>
          <w:szCs w:val="24"/>
          <w:rtl w:val="0"/>
        </w:rPr>
        <w:t>_id</w:t>
      </w:r>
      <w:r>
        <w:rPr>
          <w:sz w:val="24"/>
          <w:szCs w:val="24"/>
          <w:rtl w:val="0"/>
        </w:rPr>
        <w:br w:type="textWrapping"/>
      </w:r>
    </w:p>
    <w:p w14:paraId="0000002C">
      <w:pPr>
        <w:numPr>
          <w:ilvl w:val="1"/>
          <w:numId w:val="5"/>
        </w:numPr>
        <w:spacing w:before="0" w:after="0"/>
        <w:ind w:left="1440" w:hanging="360"/>
        <w:rPr>
          <w:sz w:val="24"/>
          <w:szCs w:val="24"/>
        </w:rPr>
      </w:pPr>
      <w:r>
        <w:rPr>
          <w:sz w:val="24"/>
          <w:szCs w:val="24"/>
          <w:rtl w:val="0"/>
        </w:rPr>
        <w:t>name</w:t>
      </w:r>
      <w:r>
        <w:rPr>
          <w:sz w:val="24"/>
          <w:szCs w:val="24"/>
          <w:rtl w:val="0"/>
        </w:rPr>
        <w:br w:type="textWrapping"/>
      </w:r>
    </w:p>
    <w:p w14:paraId="0000002D">
      <w:pPr>
        <w:numPr>
          <w:ilvl w:val="1"/>
          <w:numId w:val="5"/>
        </w:numPr>
        <w:spacing w:before="0" w:after="0"/>
        <w:ind w:left="1440" w:hanging="360"/>
        <w:rPr>
          <w:sz w:val="24"/>
          <w:szCs w:val="24"/>
        </w:rPr>
      </w:pPr>
      <w:r>
        <w:rPr>
          <w:sz w:val="24"/>
          <w:szCs w:val="24"/>
          <w:rtl w:val="0"/>
        </w:rPr>
        <w:t>email</w:t>
      </w:r>
      <w:r>
        <w:rPr>
          <w:sz w:val="24"/>
          <w:szCs w:val="24"/>
          <w:rtl w:val="0"/>
        </w:rPr>
        <w:br w:type="textWrapping"/>
      </w:r>
    </w:p>
    <w:p w14:paraId="0000002E">
      <w:pPr>
        <w:numPr>
          <w:ilvl w:val="1"/>
          <w:numId w:val="5"/>
        </w:numPr>
        <w:spacing w:before="0" w:after="0"/>
        <w:ind w:left="1440" w:hanging="360"/>
        <w:rPr>
          <w:sz w:val="24"/>
          <w:szCs w:val="24"/>
        </w:rPr>
      </w:pPr>
      <w:r>
        <w:rPr>
          <w:sz w:val="24"/>
          <w:szCs w:val="24"/>
          <w:rtl w:val="0"/>
        </w:rPr>
        <w:t>password</w:t>
      </w:r>
      <w:r>
        <w:rPr>
          <w:sz w:val="24"/>
          <w:szCs w:val="24"/>
          <w:rtl w:val="0"/>
        </w:rPr>
        <w:br w:type="textWrapping"/>
      </w:r>
    </w:p>
    <w:p w14:paraId="0000002F">
      <w:pPr>
        <w:numPr>
          <w:ilvl w:val="0"/>
          <w:numId w:val="5"/>
        </w:numPr>
        <w:spacing w:before="0" w:after="0"/>
        <w:ind w:left="720" w:hanging="360"/>
        <w:rPr>
          <w:sz w:val="24"/>
          <w:szCs w:val="24"/>
        </w:rPr>
      </w:pPr>
      <w:r>
        <w:rPr>
          <w:sz w:val="24"/>
          <w:szCs w:val="24"/>
          <w:rtl w:val="0"/>
        </w:rPr>
        <w:t>Goal</w:t>
      </w:r>
      <w:r>
        <w:rPr>
          <w:sz w:val="24"/>
          <w:szCs w:val="24"/>
          <w:rtl w:val="0"/>
        </w:rPr>
        <w:br w:type="textWrapping"/>
      </w:r>
    </w:p>
    <w:p w14:paraId="00000030">
      <w:pPr>
        <w:numPr>
          <w:ilvl w:val="1"/>
          <w:numId w:val="5"/>
        </w:numPr>
        <w:spacing w:before="0" w:after="0"/>
        <w:ind w:left="1440" w:hanging="360"/>
        <w:rPr>
          <w:sz w:val="24"/>
          <w:szCs w:val="24"/>
        </w:rPr>
      </w:pPr>
      <w:r>
        <w:rPr>
          <w:sz w:val="24"/>
          <w:szCs w:val="24"/>
          <w:rtl w:val="0"/>
        </w:rPr>
        <w:t>_id</w:t>
      </w:r>
      <w:r>
        <w:rPr>
          <w:sz w:val="24"/>
          <w:szCs w:val="24"/>
          <w:rtl w:val="0"/>
        </w:rPr>
        <w:br w:type="textWrapping"/>
      </w:r>
    </w:p>
    <w:p w14:paraId="00000031">
      <w:pPr>
        <w:numPr>
          <w:ilvl w:val="1"/>
          <w:numId w:val="5"/>
        </w:numPr>
        <w:spacing w:before="0" w:after="0"/>
        <w:ind w:left="1440" w:hanging="360"/>
        <w:rPr>
          <w:sz w:val="24"/>
          <w:szCs w:val="24"/>
        </w:rPr>
      </w:pPr>
      <w:r>
        <w:rPr>
          <w:sz w:val="24"/>
          <w:szCs w:val="24"/>
          <w:rtl w:val="0"/>
        </w:rPr>
        <w:t>title</w:t>
      </w:r>
      <w:r>
        <w:rPr>
          <w:sz w:val="24"/>
          <w:szCs w:val="24"/>
          <w:rtl w:val="0"/>
        </w:rPr>
        <w:br w:type="textWrapping"/>
      </w:r>
    </w:p>
    <w:p w14:paraId="00000032">
      <w:pPr>
        <w:numPr>
          <w:ilvl w:val="1"/>
          <w:numId w:val="5"/>
        </w:numPr>
        <w:spacing w:before="0" w:after="0"/>
        <w:ind w:left="1440" w:hanging="360"/>
        <w:rPr>
          <w:sz w:val="24"/>
          <w:szCs w:val="24"/>
        </w:rPr>
      </w:pPr>
      <w:r>
        <w:rPr>
          <w:sz w:val="24"/>
          <w:szCs w:val="24"/>
          <w:rtl w:val="0"/>
        </w:rPr>
        <w:t>completed</w:t>
      </w:r>
      <w:r>
        <w:rPr>
          <w:sz w:val="24"/>
          <w:szCs w:val="24"/>
          <w:rtl w:val="0"/>
        </w:rPr>
        <w:br w:type="textWrapping"/>
      </w:r>
    </w:p>
    <w:p w14:paraId="00000033">
      <w:pPr>
        <w:numPr>
          <w:ilvl w:val="1"/>
          <w:numId w:val="5"/>
        </w:numPr>
        <w:spacing w:before="0" w:after="240"/>
        <w:ind w:left="1440" w:hanging="360"/>
        <w:rPr>
          <w:sz w:val="24"/>
          <w:szCs w:val="24"/>
        </w:rPr>
      </w:pPr>
      <w:r>
        <w:rPr>
          <w:sz w:val="24"/>
          <w:szCs w:val="24"/>
          <w:rtl w:val="0"/>
        </w:rPr>
        <w:t>userId (Reference to User)</w:t>
      </w:r>
      <w:r>
        <w:rPr>
          <w:sz w:val="24"/>
          <w:szCs w:val="24"/>
          <w:rtl w:val="0"/>
        </w:rPr>
        <w:br w:type="textWrapping"/>
      </w:r>
    </w:p>
    <w:p w14:paraId="00000034">
      <w:pPr>
        <w:spacing w:before="240" w:after="240"/>
        <w:rPr>
          <w:sz w:val="24"/>
          <w:szCs w:val="24"/>
        </w:rPr>
      </w:pPr>
      <w:r>
        <w:rPr>
          <w:sz w:val="24"/>
          <w:szCs w:val="24"/>
          <w:rtl w:val="0"/>
        </w:rPr>
        <w:t>Relationship:</w:t>
      </w:r>
    </w:p>
    <w:p w14:paraId="00000035">
      <w:pPr>
        <w:spacing w:before="240" w:after="240"/>
        <w:rPr>
          <w:sz w:val="24"/>
          <w:szCs w:val="24"/>
        </w:rPr>
      </w:pPr>
      <w:sdt>
        <w:sdtPr>
          <w:tag w:val="goog_rdk_0"/>
          <w:id w:val="463460696"/>
        </w:sdtPr>
        <w:sdtContent>
          <w:r>
            <w:rPr>
              <w:rFonts w:ascii="Arial Unicode MS" w:hAnsi="Arial Unicode MS" w:eastAsia="Arial Unicode MS" w:cs="Arial Unicode MS"/>
              <w:sz w:val="24"/>
              <w:szCs w:val="24"/>
              <w:rtl w:val="0"/>
            </w:rPr>
            <w:t>One User → Many Goals</w:t>
          </w:r>
        </w:sdtContent>
      </w:sdt>
    </w:p>
    <w:p w14:paraId="00000036">
      <w:pPr>
        <w:spacing w:before="240" w:after="240"/>
        <w:rPr>
          <w:sz w:val="24"/>
          <w:szCs w:val="24"/>
        </w:rPr>
      </w:pPr>
      <w:r>
        <w:rPr>
          <w:sz w:val="24"/>
          <w:szCs w:val="24"/>
        </w:rPr>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19" name="image7.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37">
      <w:pPr>
        <w:spacing w:before="240" w:after="240"/>
        <w:rPr>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38">
      <w:pPr>
        <w:pStyle w:val="3"/>
        <w:keepNext w:val="0"/>
        <w:keepLines w:val="0"/>
        <w:spacing w:after="80"/>
        <w:rPr>
          <w:b/>
          <w:bCs/>
          <w:sz w:val="34"/>
          <w:szCs w:val="34"/>
        </w:rPr>
      </w:pPr>
      <w:bookmarkStart w:id="7" w:name="_heading=h.ko69wiysjnnd" w:colFirst="0" w:colLast="0"/>
      <w:bookmarkEnd w:id="7"/>
      <w:r>
        <w:rPr>
          <w:b/>
          <w:bCs/>
          <w:sz w:val="34"/>
          <w:szCs w:val="34"/>
          <w:rtl w:val="0"/>
        </w:rPr>
        <w:t xml:space="preserve"> FEATURES</w:t>
      </w:r>
    </w:p>
    <w:p w14:paraId="00000039">
      <w:pPr>
        <w:numPr>
          <w:ilvl w:val="0"/>
          <w:numId w:val="6"/>
        </w:numPr>
        <w:spacing w:before="240" w:after="0"/>
        <w:ind w:left="720" w:hanging="360"/>
        <w:rPr>
          <w:sz w:val="24"/>
          <w:szCs w:val="24"/>
        </w:rPr>
      </w:pPr>
      <w:r>
        <w:rPr>
          <w:sz w:val="24"/>
          <w:szCs w:val="24"/>
          <w:rtl w:val="0"/>
        </w:rPr>
        <w:t>User Registration</w:t>
      </w:r>
      <w:r>
        <w:rPr>
          <w:sz w:val="24"/>
          <w:szCs w:val="24"/>
          <w:rtl w:val="0"/>
        </w:rPr>
        <w:br w:type="textWrapping"/>
      </w:r>
    </w:p>
    <w:p w14:paraId="0000003A">
      <w:pPr>
        <w:numPr>
          <w:ilvl w:val="0"/>
          <w:numId w:val="6"/>
        </w:numPr>
        <w:spacing w:before="0" w:after="0"/>
        <w:ind w:left="720" w:hanging="360"/>
        <w:rPr>
          <w:sz w:val="24"/>
          <w:szCs w:val="24"/>
        </w:rPr>
      </w:pPr>
      <w:r>
        <w:rPr>
          <w:sz w:val="24"/>
          <w:szCs w:val="24"/>
          <w:rtl w:val="0"/>
        </w:rPr>
        <w:t>Secure Login with JWT</w:t>
      </w:r>
      <w:r>
        <w:rPr>
          <w:sz w:val="24"/>
          <w:szCs w:val="24"/>
          <w:rtl w:val="0"/>
        </w:rPr>
        <w:br w:type="textWrapping"/>
      </w:r>
    </w:p>
    <w:p w14:paraId="0000003B">
      <w:pPr>
        <w:numPr>
          <w:ilvl w:val="0"/>
          <w:numId w:val="6"/>
        </w:numPr>
        <w:spacing w:before="0" w:after="0"/>
        <w:ind w:left="720" w:hanging="360"/>
        <w:rPr>
          <w:sz w:val="24"/>
          <w:szCs w:val="24"/>
        </w:rPr>
      </w:pPr>
      <w:r>
        <w:rPr>
          <w:sz w:val="24"/>
          <w:szCs w:val="24"/>
          <w:rtl w:val="0"/>
        </w:rPr>
        <w:t>Create Goal</w:t>
      </w:r>
      <w:r>
        <w:rPr>
          <w:sz w:val="24"/>
          <w:szCs w:val="24"/>
          <w:rtl w:val="0"/>
        </w:rPr>
        <w:br w:type="textWrapping"/>
      </w:r>
    </w:p>
    <w:p w14:paraId="0000003C">
      <w:pPr>
        <w:numPr>
          <w:ilvl w:val="0"/>
          <w:numId w:val="6"/>
        </w:numPr>
        <w:spacing w:before="0" w:after="0"/>
        <w:ind w:left="720" w:hanging="360"/>
        <w:rPr>
          <w:sz w:val="24"/>
          <w:szCs w:val="24"/>
        </w:rPr>
      </w:pPr>
      <w:r>
        <w:rPr>
          <w:sz w:val="24"/>
          <w:szCs w:val="24"/>
          <w:rtl w:val="0"/>
        </w:rPr>
        <w:t>Update Goal</w:t>
      </w:r>
      <w:r>
        <w:rPr>
          <w:sz w:val="24"/>
          <w:szCs w:val="24"/>
          <w:rtl w:val="0"/>
        </w:rPr>
        <w:br w:type="textWrapping"/>
      </w:r>
    </w:p>
    <w:p w14:paraId="0000003D">
      <w:pPr>
        <w:numPr>
          <w:ilvl w:val="0"/>
          <w:numId w:val="6"/>
        </w:numPr>
        <w:spacing w:before="0" w:after="0"/>
        <w:ind w:left="720" w:hanging="360"/>
        <w:rPr>
          <w:sz w:val="24"/>
          <w:szCs w:val="24"/>
        </w:rPr>
      </w:pPr>
      <w:r>
        <w:rPr>
          <w:sz w:val="24"/>
          <w:szCs w:val="24"/>
          <w:rtl w:val="0"/>
        </w:rPr>
        <w:t>Delete Goal</w:t>
      </w:r>
      <w:r>
        <w:rPr>
          <w:sz w:val="24"/>
          <w:szCs w:val="24"/>
          <w:rtl w:val="0"/>
        </w:rPr>
        <w:br w:type="textWrapping"/>
      </w:r>
    </w:p>
    <w:p w14:paraId="0000003E">
      <w:pPr>
        <w:numPr>
          <w:ilvl w:val="0"/>
          <w:numId w:val="6"/>
        </w:numPr>
        <w:spacing w:before="0" w:after="0"/>
        <w:ind w:left="720" w:hanging="360"/>
        <w:rPr>
          <w:sz w:val="24"/>
          <w:szCs w:val="24"/>
        </w:rPr>
      </w:pPr>
      <w:r>
        <w:rPr>
          <w:sz w:val="24"/>
          <w:szCs w:val="24"/>
          <w:rtl w:val="0"/>
        </w:rPr>
        <w:t>View User-specific Goals</w:t>
      </w:r>
      <w:r>
        <w:rPr>
          <w:sz w:val="24"/>
          <w:szCs w:val="24"/>
          <w:rtl w:val="0"/>
        </w:rPr>
        <w:br w:type="textWrapping"/>
      </w:r>
    </w:p>
    <w:p w14:paraId="0000003F">
      <w:pPr>
        <w:numPr>
          <w:ilvl w:val="0"/>
          <w:numId w:val="6"/>
        </w:numPr>
        <w:spacing w:before="0" w:after="0"/>
        <w:ind w:left="720" w:hanging="360"/>
        <w:rPr>
          <w:sz w:val="24"/>
          <w:szCs w:val="24"/>
        </w:rPr>
      </w:pPr>
      <w:r>
        <w:rPr>
          <w:sz w:val="24"/>
          <w:szCs w:val="24"/>
          <w:rtl w:val="0"/>
        </w:rPr>
        <w:t>Protected Routes</w:t>
      </w:r>
      <w:r>
        <w:rPr>
          <w:sz w:val="24"/>
          <w:szCs w:val="24"/>
          <w:rtl w:val="0"/>
        </w:rPr>
        <w:br w:type="textWrapping"/>
      </w:r>
    </w:p>
    <w:p w14:paraId="00000040">
      <w:pPr>
        <w:numPr>
          <w:ilvl w:val="0"/>
          <w:numId w:val="6"/>
        </w:numPr>
        <w:spacing w:before="0" w:after="240"/>
        <w:ind w:left="720" w:hanging="360"/>
        <w:rPr>
          <w:sz w:val="24"/>
          <w:szCs w:val="24"/>
        </w:rPr>
      </w:pPr>
      <w:r>
        <w:rPr>
          <w:sz w:val="24"/>
          <w:szCs w:val="24"/>
          <w:rtl w:val="0"/>
        </w:rPr>
        <w:t>Centralized Error Handling</w:t>
      </w:r>
      <w:r>
        <w:rPr>
          <w:sz w:val="24"/>
          <w:szCs w:val="24"/>
          <w:rtl w:val="0"/>
        </w:rPr>
        <w:br w:type="textWrapping"/>
      </w:r>
    </w:p>
    <w:p w14:paraId="00000041">
      <w:pPr>
        <w:spacing w:before="240" w:after="240"/>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b/>
          <w:bCs/>
          <w:sz w:val="34"/>
          <w:szCs w:val="34"/>
        </w:rPr>
      </w:pPr>
      <w:bookmarkStart w:id="8" w:name="_heading=h.16fldktde4n8" w:colFirst="0" w:colLast="0"/>
      <w:bookmarkEnd w:id="8"/>
      <w:r>
        <w:rPr>
          <w:b/>
          <w:bCs/>
          <w:sz w:val="34"/>
          <w:szCs w:val="34"/>
          <w:rtl w:val="0"/>
        </w:rPr>
        <w:t xml:space="preserve"> ROLES AND RESPONSIBILITIES</w:t>
      </w:r>
    </w:p>
    <w:tbl>
      <w:tblPr>
        <w:tblStyle w:val="13"/>
        <w:tblW w:w="51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5"/>
        <w:gridCol w:w="3230"/>
      </w:tblGrid>
      <w:tr w14:paraId="643EC6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43">
            <w:pPr>
              <w:spacing w:before="240" w:after="240"/>
              <w:jc w:val="center"/>
              <w:rPr>
                <w:sz w:val="24"/>
                <w:szCs w:val="24"/>
              </w:rPr>
            </w:pPr>
            <w:r>
              <w:rPr>
                <w:b/>
                <w:bCs/>
                <w:sz w:val="24"/>
                <w:szCs w:val="24"/>
                <w:rtl w:val="0"/>
              </w:rPr>
              <w:t>Role</w:t>
            </w:r>
          </w:p>
        </w:tc>
        <w:tc>
          <w:tcPr>
            <w:tcBorders>
              <w:top w:val="nil"/>
              <w:left w:val="nil"/>
              <w:bottom w:val="nil"/>
              <w:right w:val="nil"/>
            </w:tcBorders>
            <w:tcMar>
              <w:top w:w="100" w:type="dxa"/>
              <w:left w:w="100" w:type="dxa"/>
              <w:bottom w:w="100" w:type="dxa"/>
              <w:right w:w="100" w:type="dxa"/>
            </w:tcMar>
            <w:vAlign w:val="top"/>
          </w:tcPr>
          <w:p w14:paraId="00000044">
            <w:pPr>
              <w:spacing w:before="240" w:after="240"/>
              <w:jc w:val="center"/>
              <w:rPr>
                <w:sz w:val="24"/>
                <w:szCs w:val="24"/>
              </w:rPr>
            </w:pPr>
            <w:r>
              <w:rPr>
                <w:b/>
                <w:bCs/>
                <w:sz w:val="24"/>
                <w:szCs w:val="24"/>
                <w:rtl w:val="0"/>
              </w:rPr>
              <w:t>Responsibility</w:t>
            </w:r>
          </w:p>
        </w:tc>
      </w:tr>
      <w:tr w14:paraId="5D58FD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45">
            <w:pPr>
              <w:spacing w:before="240" w:after="240"/>
              <w:rPr>
                <w:sz w:val="24"/>
                <w:szCs w:val="24"/>
              </w:rPr>
            </w:pPr>
            <w:r>
              <w:rPr>
                <w:sz w:val="24"/>
                <w:szCs w:val="24"/>
                <w:rtl w:val="0"/>
              </w:rPr>
              <w:t>User</w:t>
            </w:r>
          </w:p>
        </w:tc>
        <w:tc>
          <w:tcPr>
            <w:tcBorders>
              <w:top w:val="nil"/>
              <w:left w:val="nil"/>
              <w:bottom w:val="nil"/>
              <w:right w:val="nil"/>
            </w:tcBorders>
            <w:tcMar>
              <w:top w:w="100" w:type="dxa"/>
              <w:left w:w="100" w:type="dxa"/>
              <w:bottom w:w="100" w:type="dxa"/>
              <w:right w:w="100" w:type="dxa"/>
            </w:tcMar>
            <w:vAlign w:val="top"/>
          </w:tcPr>
          <w:p w14:paraId="00000046">
            <w:pPr>
              <w:spacing w:before="240" w:after="240"/>
              <w:rPr>
                <w:sz w:val="24"/>
                <w:szCs w:val="24"/>
              </w:rPr>
            </w:pPr>
            <w:r>
              <w:rPr>
                <w:sz w:val="24"/>
                <w:szCs w:val="24"/>
                <w:rtl w:val="0"/>
              </w:rPr>
              <w:t>Register, Login, Manage Goals</w:t>
            </w:r>
          </w:p>
        </w:tc>
      </w:tr>
      <w:tr w14:paraId="578AD1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47">
            <w:pPr>
              <w:spacing w:before="240" w:after="240"/>
              <w:rPr>
                <w:sz w:val="24"/>
                <w:szCs w:val="24"/>
              </w:rPr>
            </w:pPr>
            <w:r>
              <w:rPr>
                <w:sz w:val="24"/>
                <w:szCs w:val="24"/>
                <w:rtl w:val="0"/>
              </w:rPr>
              <w:t>Developer</w:t>
            </w:r>
          </w:p>
        </w:tc>
        <w:tc>
          <w:tcPr>
            <w:tcBorders>
              <w:top w:val="nil"/>
              <w:left w:val="nil"/>
              <w:bottom w:val="nil"/>
              <w:right w:val="nil"/>
            </w:tcBorders>
            <w:tcMar>
              <w:top w:w="100" w:type="dxa"/>
              <w:left w:w="100" w:type="dxa"/>
              <w:bottom w:w="100" w:type="dxa"/>
              <w:right w:w="100" w:type="dxa"/>
            </w:tcMar>
            <w:vAlign w:val="top"/>
          </w:tcPr>
          <w:p w14:paraId="00000048">
            <w:pPr>
              <w:spacing w:before="240" w:after="240"/>
              <w:rPr>
                <w:sz w:val="24"/>
                <w:szCs w:val="24"/>
              </w:rPr>
            </w:pPr>
            <w:r>
              <w:rPr>
                <w:sz w:val="24"/>
                <w:szCs w:val="24"/>
                <w:rtl w:val="0"/>
              </w:rPr>
              <w:t>API Development &amp; Testing</w:t>
            </w:r>
          </w:p>
        </w:tc>
      </w:tr>
      <w:tr w14:paraId="2BA949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49">
            <w:pPr>
              <w:spacing w:before="240" w:after="240"/>
              <w:rPr>
                <w:sz w:val="24"/>
                <w:szCs w:val="24"/>
              </w:rPr>
            </w:pPr>
          </w:p>
        </w:tc>
        <w:tc>
          <w:tcPr>
            <w:tcBorders>
              <w:top w:val="nil"/>
              <w:left w:val="nil"/>
              <w:bottom w:val="nil"/>
              <w:right w:val="nil"/>
            </w:tcBorders>
            <w:tcMar>
              <w:top w:w="100" w:type="dxa"/>
              <w:left w:w="100" w:type="dxa"/>
              <w:bottom w:w="100" w:type="dxa"/>
              <w:right w:w="100" w:type="dxa"/>
            </w:tcMar>
            <w:vAlign w:val="top"/>
          </w:tcPr>
          <w:p w14:paraId="0000004A">
            <w:pPr>
              <w:spacing w:before="240" w:after="240"/>
              <w:rPr>
                <w:sz w:val="24"/>
                <w:szCs w:val="24"/>
              </w:rPr>
            </w:pPr>
          </w:p>
        </w:tc>
      </w:tr>
    </w:tbl>
    <w:p w14:paraId="0000004B">
      <w:pPr>
        <w:spacing w:before="240" w:after="240"/>
        <w:rPr>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4C">
      <w:pPr>
        <w:pStyle w:val="3"/>
        <w:keepNext w:val="0"/>
        <w:keepLines w:val="0"/>
        <w:spacing w:after="80"/>
        <w:rPr>
          <w:b/>
          <w:bCs/>
          <w:sz w:val="34"/>
          <w:szCs w:val="34"/>
        </w:rPr>
      </w:pPr>
      <w:bookmarkStart w:id="9" w:name="_heading=h.pciidnqng7ad" w:colFirst="0" w:colLast="0"/>
      <w:bookmarkEnd w:id="9"/>
      <w:r>
        <w:rPr>
          <w:b/>
          <w:bCs/>
          <w:sz w:val="34"/>
          <w:szCs w:val="34"/>
          <w:rtl w:val="0"/>
        </w:rPr>
        <w:t xml:space="preserve"> USERS FLOW</w:t>
      </w:r>
    </w:p>
    <w:p w14:paraId="0000004D">
      <w:pPr>
        <w:numPr>
          <w:ilvl w:val="0"/>
          <w:numId w:val="7"/>
        </w:numPr>
        <w:spacing w:before="240" w:after="0"/>
        <w:ind w:left="720" w:hanging="360"/>
        <w:rPr>
          <w:sz w:val="24"/>
          <w:szCs w:val="24"/>
        </w:rPr>
      </w:pPr>
      <w:r>
        <w:rPr>
          <w:sz w:val="24"/>
          <w:szCs w:val="24"/>
          <w:rtl w:val="0"/>
        </w:rPr>
        <w:t>User registers</w:t>
      </w:r>
      <w:r>
        <w:rPr>
          <w:sz w:val="24"/>
          <w:szCs w:val="24"/>
          <w:rtl w:val="0"/>
        </w:rPr>
        <w:br w:type="textWrapping"/>
      </w:r>
    </w:p>
    <w:p w14:paraId="0000004E">
      <w:pPr>
        <w:numPr>
          <w:ilvl w:val="0"/>
          <w:numId w:val="7"/>
        </w:numPr>
        <w:spacing w:before="0" w:after="0"/>
        <w:ind w:left="720" w:hanging="360"/>
        <w:rPr>
          <w:sz w:val="24"/>
          <w:szCs w:val="24"/>
        </w:rPr>
      </w:pPr>
      <w:r>
        <w:rPr>
          <w:sz w:val="24"/>
          <w:szCs w:val="24"/>
          <w:rtl w:val="0"/>
        </w:rPr>
        <w:t>User logs in</w:t>
      </w:r>
      <w:r>
        <w:rPr>
          <w:sz w:val="24"/>
          <w:szCs w:val="24"/>
          <w:rtl w:val="0"/>
        </w:rPr>
        <w:br w:type="textWrapping"/>
      </w:r>
    </w:p>
    <w:p w14:paraId="0000004F">
      <w:pPr>
        <w:numPr>
          <w:ilvl w:val="0"/>
          <w:numId w:val="7"/>
        </w:numPr>
        <w:spacing w:before="0" w:after="0"/>
        <w:ind w:left="720" w:hanging="360"/>
        <w:rPr>
          <w:sz w:val="24"/>
          <w:szCs w:val="24"/>
        </w:rPr>
      </w:pPr>
      <w:r>
        <w:rPr>
          <w:sz w:val="24"/>
          <w:szCs w:val="24"/>
          <w:rtl w:val="0"/>
        </w:rPr>
        <w:t>JWT token generated</w:t>
      </w:r>
      <w:r>
        <w:rPr>
          <w:sz w:val="24"/>
          <w:szCs w:val="24"/>
          <w:rtl w:val="0"/>
        </w:rPr>
        <w:br w:type="textWrapping"/>
      </w:r>
    </w:p>
    <w:p w14:paraId="00000050">
      <w:pPr>
        <w:numPr>
          <w:ilvl w:val="0"/>
          <w:numId w:val="7"/>
        </w:numPr>
        <w:spacing w:before="0" w:after="0"/>
        <w:ind w:left="720" w:hanging="360"/>
        <w:rPr>
          <w:sz w:val="24"/>
          <w:szCs w:val="24"/>
        </w:rPr>
      </w:pPr>
      <w:r>
        <w:rPr>
          <w:sz w:val="24"/>
          <w:szCs w:val="24"/>
          <w:rtl w:val="0"/>
        </w:rPr>
        <w:t>User sends token in header</w:t>
      </w:r>
      <w:r>
        <w:rPr>
          <w:sz w:val="24"/>
          <w:szCs w:val="24"/>
          <w:rtl w:val="0"/>
        </w:rPr>
        <w:br w:type="textWrapping"/>
      </w:r>
    </w:p>
    <w:p w14:paraId="00000051">
      <w:pPr>
        <w:numPr>
          <w:ilvl w:val="0"/>
          <w:numId w:val="7"/>
        </w:numPr>
        <w:spacing w:before="0" w:after="0"/>
        <w:ind w:left="720" w:hanging="360"/>
        <w:rPr>
          <w:sz w:val="24"/>
          <w:szCs w:val="24"/>
        </w:rPr>
      </w:pPr>
      <w:r>
        <w:rPr>
          <w:sz w:val="24"/>
          <w:szCs w:val="24"/>
          <w:rtl w:val="0"/>
        </w:rPr>
        <w:t>Access protected routes</w:t>
      </w:r>
      <w:r>
        <w:rPr>
          <w:sz w:val="24"/>
          <w:szCs w:val="24"/>
          <w:rtl w:val="0"/>
        </w:rPr>
        <w:br w:type="textWrapping"/>
      </w:r>
    </w:p>
    <w:p w14:paraId="00000052">
      <w:pPr>
        <w:numPr>
          <w:ilvl w:val="0"/>
          <w:numId w:val="7"/>
        </w:numPr>
        <w:spacing w:before="0" w:after="240"/>
        <w:ind w:left="720" w:hanging="360"/>
        <w:rPr>
          <w:sz w:val="24"/>
          <w:szCs w:val="24"/>
        </w:rPr>
      </w:pPr>
      <w:r>
        <w:rPr>
          <w:sz w:val="24"/>
          <w:szCs w:val="24"/>
          <w:rtl w:val="0"/>
        </w:rPr>
        <w:t>Perform CRUD operations</w:t>
      </w:r>
    </w:p>
    <w:p w14:paraId="00000053">
      <w:pPr>
        <w:spacing w:before="240" w:after="240"/>
        <w:rPr>
          <w:sz w:val="24"/>
          <w:szCs w:val="24"/>
        </w:rPr>
      </w:pPr>
      <w:r>
        <w:rPr>
          <w:sz w:val="24"/>
          <w:szCs w:val="24"/>
        </w:rPr>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8"/>
                    <a:srcRect/>
                    <a:stretch>
                      <a:fillRect/>
                    </a:stretch>
                  </pic:blipFill>
                  <pic:spPr>
                    <a:xfrm>
                      <a:off x="0" y="0"/>
                      <a:ext cx="5943600" cy="3302000"/>
                    </a:xfrm>
                    <a:prstGeom prst="rect">
                      <a:avLst/>
                    </a:prstGeom>
                  </pic:spPr>
                </pic:pic>
              </a:graphicData>
            </a:graphic>
          </wp:inline>
        </w:drawing>
      </w:r>
    </w:p>
    <w:p w14:paraId="00000054">
      <w:pPr>
        <w:spacing w:before="240" w:after="240"/>
        <w:ind w:left="720" w:firstLine="0"/>
        <w:rPr>
          <w:sz w:val="24"/>
          <w:szCs w:val="24"/>
        </w:rPr>
      </w:pPr>
    </w:p>
    <w:p w14:paraId="00000055">
      <w:pPr>
        <w:spacing w:before="240" w:after="240"/>
        <w:ind w:left="720" w:firstLine="0"/>
        <w:rPr>
          <w:sz w:val="24"/>
          <w:szCs w:val="24"/>
        </w:rPr>
      </w:pPr>
    </w:p>
    <w:p w14:paraId="00000056">
      <w:pPr>
        <w:spacing w:before="240" w:after="240"/>
        <w:ind w:left="720" w:firstLine="0"/>
        <w:rPr>
          <w:sz w:val="24"/>
          <w:szCs w:val="24"/>
        </w:rPr>
      </w:pPr>
      <w:r>
        <w:rPr>
          <w:sz w:val="24"/>
          <w:szCs w:val="24"/>
          <w:rtl w:val="0"/>
        </w:rPr>
        <w:br w:type="textWrapping"/>
      </w:r>
    </w:p>
    <w:p w14:paraId="00000057">
      <w:pPr>
        <w:spacing w:before="240" w:after="240"/>
        <w:rPr>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58">
      <w:pPr>
        <w:pStyle w:val="2"/>
        <w:keepNext w:val="0"/>
        <w:keepLines w:val="0"/>
        <w:spacing w:before="480"/>
        <w:rPr>
          <w:b/>
          <w:bCs/>
          <w:sz w:val="46"/>
          <w:szCs w:val="46"/>
        </w:rPr>
      </w:pPr>
      <w:bookmarkStart w:id="10" w:name="_heading=h.dm0514pun7ki" w:colFirst="0" w:colLast="0"/>
      <w:bookmarkEnd w:id="10"/>
      <w:r>
        <w:rPr>
          <w:b/>
          <w:bCs/>
          <w:sz w:val="46"/>
          <w:szCs w:val="46"/>
          <w:rtl w:val="0"/>
        </w:rPr>
        <w:t>PROJECT SETUP AND CONFIGURATION</w:t>
      </w:r>
    </w:p>
    <w:p w14:paraId="00000059">
      <w:pPr>
        <w:spacing w:before="240" w:after="240"/>
        <w:rPr>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5A">
      <w:pPr>
        <w:pStyle w:val="3"/>
        <w:keepNext w:val="0"/>
        <w:keepLines w:val="0"/>
        <w:spacing w:after="80"/>
        <w:rPr>
          <w:b/>
          <w:bCs/>
          <w:sz w:val="34"/>
          <w:szCs w:val="34"/>
        </w:rPr>
      </w:pPr>
      <w:bookmarkStart w:id="11" w:name="_heading=h.h75zx3fkf7lv" w:colFirst="0" w:colLast="0"/>
      <w:bookmarkEnd w:id="11"/>
      <w:r>
        <w:rPr>
          <w:b/>
          <w:bCs/>
          <w:sz w:val="34"/>
          <w:szCs w:val="34"/>
          <w:rtl w:val="0"/>
        </w:rPr>
        <w:t>🔹 Folder Structure</w:t>
      </w:r>
    </w:p>
    <w:p w14:paraId="0000005B">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tl w:val="0"/>
        </w:rPr>
        <w:t>MicroGoals/</w:t>
      </w:r>
    </w:p>
    <w:p w14:paraId="0000005C">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middleware/</w:t>
      </w:r>
    </w:p>
    <w:p w14:paraId="0000005D">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 authMiddleware.js</w:t>
      </w:r>
    </w:p>
    <w:p w14:paraId="0000005E">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 errorMiddleware.js</w:t>
      </w:r>
    </w:p>
    <w:p w14:paraId="0000005F">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├──Schema/</w:t>
      </w:r>
    </w:p>
    <w:p w14:paraId="00000060">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├──User.js</w:t>
      </w:r>
    </w:p>
    <w:p w14:paraId="00000061">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├──GoalSchema.js</w:t>
      </w:r>
    </w:p>
    <w:p w14:paraId="00000062">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models/</w:t>
      </w:r>
    </w:p>
    <w:p w14:paraId="00000063">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 userModel.js</w:t>
      </w:r>
    </w:p>
    <w:p w14:paraId="00000064">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 goalModel.js</w:t>
      </w:r>
    </w:p>
    <w:p w14:paraId="00000065">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w:t>
      </w:r>
    </w:p>
    <w:p w14:paraId="00000066">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routes/</w:t>
      </w:r>
    </w:p>
    <w:p w14:paraId="00000067">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 authRoutes.js</w:t>
      </w:r>
    </w:p>
    <w:p w14:paraId="00000068">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 goalRoutes.js</w:t>
      </w:r>
    </w:p>
    <w:p w14:paraId="00000069">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w:t>
      </w:r>
    </w:p>
    <w:p w14:paraId="0000006A">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.env</w:t>
      </w:r>
    </w:p>
    <w:p w14:paraId="0000006B">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Index.js</w:t>
      </w:r>
    </w:p>
    <w:p w14:paraId="0000006C">
      <w:pPr>
        <w:spacing w:before="240" w:after="240"/>
        <w:rPr>
          <w:rFonts w:ascii="Roboto Mono" w:hAnsi="Roboto Mono" w:eastAsia="Roboto Mono" w:cs="Roboto Mono"/>
          <w:color w:val="188038"/>
          <w:sz w:val="24"/>
          <w:szCs w:val="24"/>
        </w:rPr>
      </w:pPr>
      <w:r>
        <w:rPr>
          <w:rFonts w:ascii="Arimo" w:hAnsi="Arimo" w:eastAsia="Arimo" w:cs="Arimo"/>
          <w:color w:val="188038"/>
          <w:sz w:val="24"/>
          <w:szCs w:val="24"/>
          <w:rtl w:val="0"/>
        </w:rPr>
        <w:t>└── package.json</w:t>
      </w:r>
    </w:p>
    <w:p w14:paraId="0000006D">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Pr>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21" name="image9.png"/>
                    <pic:cNvPicPr preferRelativeResize="0"/>
                  </pic:nvPicPr>
                  <pic:blipFill>
                    <a:blip r:embed="rId9"/>
                    <a:srcRect/>
                    <a:stretch>
                      <a:fillRect/>
                    </a:stretch>
                  </pic:blipFill>
                  <pic:spPr>
                    <a:xfrm>
                      <a:off x="0" y="0"/>
                      <a:ext cx="2781300" cy="7629525"/>
                    </a:xfrm>
                    <a:prstGeom prst="rect">
                      <a:avLst/>
                    </a:prstGeom>
                  </pic:spPr>
                </pic:pic>
              </a:graphicData>
            </a:graphic>
          </wp:inline>
        </w:drawing>
      </w:r>
    </w:p>
    <w:p w14:paraId="0000006E">
      <w:pPr>
        <w:spacing w:before="240" w:after="240"/>
        <w:rPr>
          <w:sz w:val="24"/>
          <w:szCs w:val="24"/>
        </w:rPr>
      </w:pPr>
    </w:p>
    <w:p w14:paraId="0000006F">
      <w:pPr>
        <w:spacing w:before="240" w:after="240"/>
        <w:rPr>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70">
      <w:pPr>
        <w:pStyle w:val="3"/>
        <w:keepNext w:val="0"/>
        <w:keepLines w:val="0"/>
        <w:spacing w:after="80"/>
        <w:rPr>
          <w:b/>
          <w:bCs/>
          <w:sz w:val="34"/>
          <w:szCs w:val="34"/>
        </w:rPr>
      </w:pPr>
      <w:bookmarkStart w:id="12" w:name="_heading=h.s6fvxn4u8ugr" w:colFirst="0" w:colLast="0"/>
      <w:bookmarkEnd w:id="12"/>
      <w:r>
        <w:rPr>
          <w:b/>
          <w:bCs/>
          <w:sz w:val="34"/>
          <w:szCs w:val="34"/>
          <w:rtl w:val="0"/>
        </w:rPr>
        <w:t>🔹 Project Setup</w:t>
      </w:r>
    </w:p>
    <w:p w14:paraId="00000071">
      <w:pPr>
        <w:numPr>
          <w:ilvl w:val="0"/>
          <w:numId w:val="8"/>
        </w:numPr>
        <w:spacing w:before="240" w:after="0"/>
        <w:ind w:left="720" w:hanging="360"/>
        <w:rPr>
          <w:sz w:val="24"/>
          <w:szCs w:val="24"/>
        </w:rPr>
      </w:pPr>
      <w:r>
        <w:rPr>
          <w:sz w:val="24"/>
          <w:szCs w:val="24"/>
          <w:rtl w:val="0"/>
        </w:rPr>
        <w:t>npm init -y</w:t>
      </w:r>
      <w:r>
        <w:rPr>
          <w:sz w:val="24"/>
          <w:szCs w:val="24"/>
          <w:rtl w:val="0"/>
        </w:rPr>
        <w:br w:type="textWrapping"/>
      </w:r>
    </w:p>
    <w:p w14:paraId="00000072">
      <w:pPr>
        <w:numPr>
          <w:ilvl w:val="0"/>
          <w:numId w:val="8"/>
        </w:numPr>
        <w:spacing w:before="0" w:after="240"/>
        <w:ind w:left="720" w:hanging="360"/>
        <w:rPr>
          <w:sz w:val="24"/>
          <w:szCs w:val="24"/>
        </w:rPr>
      </w:pPr>
      <w:r>
        <w:rPr>
          <w:sz w:val="24"/>
          <w:szCs w:val="24"/>
          <w:rtl w:val="0"/>
        </w:rPr>
        <w:t>Install dependencies:</w:t>
      </w:r>
      <w:r>
        <w:rPr>
          <w:sz w:val="24"/>
          <w:szCs w:val="24"/>
          <w:rtl w:val="0"/>
        </w:rPr>
        <w:br w:type="textWrapping"/>
      </w:r>
    </w:p>
    <w:p w14:paraId="00000073">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tl w:val="0"/>
        </w:rPr>
        <w:t>npm install express mongoose jsonwebtoken bcryptjs dotenv</w:t>
      </w:r>
    </w:p>
    <w:p w14:paraId="00000074">
      <w:pPr>
        <w:spacing w:before="240" w:after="240"/>
        <w:rPr>
          <w:sz w:val="24"/>
          <w:szCs w:val="24"/>
        </w:rPr>
      </w:pPr>
    </w:p>
    <w:p w14:paraId="00000075">
      <w:pPr>
        <w:numPr>
          <w:ilvl w:val="0"/>
          <w:numId w:val="9"/>
        </w:numPr>
        <w:spacing w:before="240" w:after="240"/>
        <w:ind w:left="720" w:hanging="360"/>
        <w:rPr>
          <w:sz w:val="24"/>
          <w:szCs w:val="24"/>
        </w:rPr>
      </w:pPr>
      <w:r>
        <w:rPr>
          <w:sz w:val="24"/>
          <w:szCs w:val="24"/>
          <w:rtl w:val="0"/>
        </w:rPr>
        <w:t>Start server:</w:t>
      </w:r>
      <w:r>
        <w:rPr>
          <w:sz w:val="24"/>
          <w:szCs w:val="24"/>
          <w:rtl w:val="0"/>
        </w:rPr>
        <w:br w:type="textWrapping"/>
      </w:r>
    </w:p>
    <w:p w14:paraId="00000076">
      <w:pPr>
        <w:spacing w:before="240" w:after="240"/>
        <w:rPr>
          <w:rFonts w:ascii="Roboto Mono" w:hAnsi="Roboto Mono" w:eastAsia="Roboto Mono" w:cs="Roboto Mono"/>
          <w:color w:val="188038"/>
          <w:sz w:val="24"/>
          <w:szCs w:val="24"/>
        </w:rPr>
      </w:pPr>
      <w:r>
        <w:rPr>
          <w:rFonts w:ascii="Roboto Mono" w:hAnsi="Roboto Mono" w:eastAsia="Roboto Mono" w:cs="Roboto Mono"/>
          <w:color w:val="188038"/>
          <w:sz w:val="24"/>
          <w:szCs w:val="24"/>
          <w:rtl w:val="0"/>
        </w:rPr>
        <w:t>node server.js</w:t>
      </w:r>
    </w:p>
    <w:p w14:paraId="00000077">
      <w:pPr>
        <w:spacing w:before="240" w:after="240"/>
        <w:rPr>
          <w:sz w:val="24"/>
          <w:szCs w:val="24"/>
        </w:rPr>
      </w:pPr>
    </w:p>
    <w:p w14:paraId="00000078">
      <w:pPr>
        <w:spacing w:before="240" w:after="240"/>
        <w:rPr>
          <w:sz w:val="24"/>
          <w:szCs w:val="24"/>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b/>
          <w:bCs/>
          <w:sz w:val="46"/>
          <w:szCs w:val="46"/>
        </w:rPr>
      </w:pPr>
      <w:bookmarkStart w:id="13" w:name="_heading=h.iqo3dx9ebkv8" w:colFirst="0" w:colLast="0"/>
      <w:bookmarkEnd w:id="13"/>
      <w:r>
        <w:rPr>
          <w:b/>
          <w:bCs/>
          <w:sz w:val="46"/>
          <w:szCs w:val="46"/>
          <w:rtl w:val="0"/>
        </w:rPr>
        <w:t xml:space="preserve"> BACKEND DEVELOPMENT</w:t>
      </w:r>
    </w:p>
    <w:p w14:paraId="0000007A">
      <w:pPr>
        <w:numPr>
          <w:ilvl w:val="0"/>
          <w:numId w:val="10"/>
        </w:numPr>
        <w:spacing w:before="240" w:after="240"/>
        <w:ind w:left="720" w:hanging="360"/>
        <w:rPr>
          <w:sz w:val="24"/>
          <w:szCs w:val="24"/>
        </w:rPr>
      </w:pPr>
      <w:r>
        <w:rPr>
          <w:sz w:val="24"/>
          <w:szCs w:val="24"/>
          <w:rtl w:val="0"/>
        </w:rPr>
        <w:t>Created Express Server</w:t>
      </w:r>
    </w:p>
    <w:p w14:paraId="0000007B">
      <w:pPr>
        <w:spacing w:before="240" w:after="240"/>
        <w:rPr>
          <w:sz w:val="24"/>
          <w:szCs w:val="24"/>
        </w:rPr>
      </w:pPr>
      <w:r>
        <w:rPr>
          <w:sz w:val="24"/>
          <w:szCs w:val="24"/>
          <w:rtl w:val="0"/>
        </w:rPr>
        <w:t>An Express server was set up to handle API requests, connect routes, and enable JSON parsing for backend operations</w:t>
      </w:r>
    </w:p>
    <w:p w14:paraId="0000007C">
      <w:pPr>
        <w:spacing w:before="240" w:after="240"/>
        <w:rPr>
          <w:sz w:val="24"/>
          <w:szCs w:val="24"/>
        </w:rPr>
      </w:pPr>
      <w:r>
        <w:rPr>
          <w:sz w:val="24"/>
          <w:szCs w:val="24"/>
        </w:rPr>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0"/>
                    <a:srcRect/>
                    <a:stretch>
                      <a:fillRect/>
                    </a:stretch>
                  </pic:blipFill>
                  <pic:spPr>
                    <a:xfrm>
                      <a:off x="0" y="0"/>
                      <a:ext cx="5943600" cy="5905500"/>
                    </a:xfrm>
                    <a:prstGeom prst="rect">
                      <a:avLst/>
                    </a:prstGeom>
                  </pic:spPr>
                </pic:pic>
              </a:graphicData>
            </a:graphic>
          </wp:inline>
        </w:drawing>
      </w:r>
    </w:p>
    <w:p w14:paraId="0000007D">
      <w:pPr>
        <w:numPr>
          <w:ilvl w:val="0"/>
          <w:numId w:val="10"/>
        </w:numPr>
        <w:spacing w:before="240" w:after="240"/>
        <w:ind w:left="720" w:hanging="360"/>
        <w:rPr>
          <w:sz w:val="24"/>
          <w:szCs w:val="24"/>
        </w:rPr>
      </w:pPr>
      <w:r>
        <w:rPr>
          <w:sz w:val="24"/>
          <w:szCs w:val="24"/>
          <w:rtl w:val="0"/>
        </w:rPr>
        <w:t>Connected MongoDB</w:t>
      </w:r>
    </w:p>
    <w:p w14:paraId="0000007E">
      <w:pPr>
        <w:spacing w:before="240" w:after="240"/>
        <w:rPr>
          <w:b/>
          <w:bCs/>
          <w:sz w:val="24"/>
          <w:szCs w:val="24"/>
        </w:rPr>
      </w:pPr>
      <w:r>
        <w:rPr>
          <w:b/>
          <w:bCs/>
          <w:sz w:val="24"/>
          <w:szCs w:val="24"/>
          <w:rtl w:val="0"/>
        </w:rPr>
        <w:t>For Connection with MongoDB:-</w:t>
      </w:r>
    </w:p>
    <w:p w14:paraId="0000007F">
      <w:pPr>
        <w:spacing w:before="240" w:after="240"/>
        <w:rPr>
          <w:sz w:val="24"/>
          <w:szCs w:val="24"/>
        </w:rPr>
      </w:pPr>
      <w:r>
        <w:rPr>
          <w:sz w:val="24"/>
          <w:szCs w:val="24"/>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23" name="image15.png"/>
                    <pic:cNvPicPr preferRelativeResize="0"/>
                  </pic:nvPicPr>
                  <pic:blipFill>
                    <a:blip r:embed="rId11"/>
                    <a:srcRect/>
                    <a:stretch>
                      <a:fillRect/>
                    </a:stretch>
                  </pic:blipFill>
                  <pic:spPr>
                    <a:xfrm>
                      <a:off x="0" y="0"/>
                      <a:ext cx="5943600" cy="1422400"/>
                    </a:xfrm>
                    <a:prstGeom prst="rect">
                      <a:avLst/>
                    </a:prstGeom>
                  </pic:spPr>
                </pic:pic>
              </a:graphicData>
            </a:graphic>
          </wp:inline>
        </w:drawing>
      </w:r>
    </w:p>
    <w:p w14:paraId="00000080">
      <w:pPr>
        <w:numPr>
          <w:ilvl w:val="0"/>
          <w:numId w:val="10"/>
        </w:numPr>
        <w:spacing w:before="240" w:after="240"/>
        <w:ind w:left="720" w:hanging="360"/>
        <w:rPr>
          <w:sz w:val="24"/>
          <w:szCs w:val="24"/>
        </w:rPr>
      </w:pPr>
      <w:r>
        <w:rPr>
          <w:sz w:val="24"/>
          <w:szCs w:val="24"/>
          <w:rtl w:val="0"/>
        </w:rPr>
        <w:t>Implemented Authentication APIs</w:t>
      </w:r>
    </w:p>
    <w:p w14:paraId="00000081">
      <w:pPr>
        <w:spacing w:before="240" w:after="240"/>
        <w:rPr>
          <w:sz w:val="24"/>
          <w:szCs w:val="24"/>
        </w:rPr>
      </w:pPr>
      <w:r>
        <w:rPr>
          <w:sz w:val="24"/>
          <w:szCs w:val="24"/>
          <w:rtl w:val="0"/>
        </w:rPr>
        <w:t>User registration and login APIs were created with password hashing and JWT token generation for secure authentication.</w:t>
      </w:r>
    </w:p>
    <w:p w14:paraId="00000082">
      <w:pPr>
        <w:spacing w:before="240" w:after="240"/>
        <w:rPr>
          <w:sz w:val="24"/>
          <w:szCs w:val="24"/>
        </w:rPr>
      </w:pPr>
      <w:r>
        <w:rPr>
          <w:sz w:val="24"/>
          <w:szCs w:val="24"/>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22" name="image11.png"/>
                    <pic:cNvPicPr preferRelativeResize="0"/>
                  </pic:nvPicPr>
                  <pic:blipFill>
                    <a:blip r:embed="rId12"/>
                    <a:srcRect/>
                    <a:stretch>
                      <a:fillRect/>
                    </a:stretch>
                  </pic:blipFill>
                  <pic:spPr>
                    <a:xfrm>
                      <a:off x="0" y="0"/>
                      <a:ext cx="5943600" cy="6375400"/>
                    </a:xfrm>
                    <a:prstGeom prst="rect">
                      <a:avLst/>
                    </a:prstGeom>
                  </pic:spPr>
                </pic:pic>
              </a:graphicData>
            </a:graphic>
          </wp:inline>
        </w:drawing>
      </w:r>
    </w:p>
    <w:p w14:paraId="00000083">
      <w:pPr>
        <w:numPr>
          <w:ilvl w:val="0"/>
          <w:numId w:val="10"/>
        </w:numPr>
        <w:spacing w:before="240" w:after="240"/>
        <w:ind w:left="720" w:hanging="360"/>
        <w:rPr>
          <w:sz w:val="24"/>
          <w:szCs w:val="24"/>
        </w:rPr>
      </w:pPr>
      <w:r>
        <w:rPr>
          <w:sz w:val="24"/>
          <w:szCs w:val="24"/>
          <w:rtl w:val="0"/>
        </w:rPr>
        <w:t>Implemented Goal CRUD APIs</w:t>
      </w:r>
    </w:p>
    <w:p w14:paraId="00000084">
      <w:pPr>
        <w:spacing w:before="240" w:after="240"/>
        <w:rPr>
          <w:sz w:val="24"/>
          <w:szCs w:val="24"/>
        </w:rPr>
      </w:pPr>
      <w:r>
        <w:rPr>
          <w:sz w:val="24"/>
          <w:szCs w:val="24"/>
          <w:rtl w:val="0"/>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0000085">
      <w:pPr>
        <w:spacing w:before="240" w:after="240"/>
        <w:rPr>
          <w:sz w:val="24"/>
          <w:szCs w:val="24"/>
        </w:rPr>
      </w:pPr>
      <w:r>
        <w:rPr>
          <w:sz w:val="24"/>
          <w:szCs w:val="24"/>
          <w:rtl w:val="0"/>
        </w:rPr>
        <w:t>The Create API enables users to add new goals to the database. Each goal is associated with a specific user using a userId reference, ensuring user-specific data isolation.</w:t>
      </w:r>
    </w:p>
    <w:p w14:paraId="00000086">
      <w:pPr>
        <w:spacing w:before="240" w:after="240"/>
        <w:rPr>
          <w:sz w:val="24"/>
          <w:szCs w:val="24"/>
        </w:rPr>
      </w:pPr>
      <w:r>
        <w:rPr>
          <w:sz w:val="24"/>
          <w:szCs w:val="24"/>
          <w:rtl w:val="0"/>
        </w:rPr>
        <w:t>The Read API allows authenticated users to retrieve only their own goals from the database. Data filtering is applied using the authenticated user's ID to prevent unauthorized data access.</w:t>
      </w:r>
    </w:p>
    <w:p w14:paraId="00000087">
      <w:pPr>
        <w:spacing w:before="240" w:after="240"/>
        <w:rPr>
          <w:sz w:val="24"/>
          <w:szCs w:val="24"/>
        </w:rPr>
      </w:pPr>
      <w:r>
        <w:rPr>
          <w:sz w:val="24"/>
          <w:szCs w:val="24"/>
          <w:rtl w:val="0"/>
        </w:rPr>
        <w:t>The Update API enables users to modify existing goals. Proper validation checks ensure that only the owner of the goal can update it.</w:t>
      </w:r>
    </w:p>
    <w:p w14:paraId="00000088">
      <w:pPr>
        <w:spacing w:before="240" w:after="240"/>
        <w:rPr>
          <w:sz w:val="24"/>
          <w:szCs w:val="24"/>
        </w:rPr>
      </w:pPr>
      <w:r>
        <w:rPr>
          <w:sz w:val="24"/>
          <w:szCs w:val="24"/>
          <w:rtl w:val="0"/>
        </w:rPr>
        <w:t>The Delete API allows users to permanently remove their goals from the system. Secure route protection ensures that users cannot delete goals belonging to others.</w:t>
      </w:r>
    </w:p>
    <w:p w14:paraId="00000089">
      <w:pPr>
        <w:spacing w:before="240" w:after="240"/>
        <w:rPr>
          <w:sz w:val="24"/>
          <w:szCs w:val="24"/>
        </w:rPr>
      </w:pPr>
      <w:r>
        <w:rPr>
          <w:sz w:val="24"/>
          <w:szCs w:val="24"/>
          <w:rtl w:val="0"/>
        </w:rPr>
        <w:t>All CRUD routes are protected using Authentication Middleware, which verifies the JWT token before granting access. If the token is missing or invalid, the system returns a 401 Unauthorized error.</w:t>
      </w:r>
    </w:p>
    <w:p w14:paraId="0000008A">
      <w:pPr>
        <w:spacing w:before="240" w:after="240"/>
        <w:rPr>
          <w:sz w:val="24"/>
          <w:szCs w:val="24"/>
        </w:rPr>
      </w:pPr>
      <w:r>
        <w:rPr>
          <w:sz w:val="24"/>
          <w:szCs w:val="24"/>
          <w:rtl w:val="0"/>
        </w:rPr>
        <w:t>Additionally, Error Middleware is implemented to handle runtime and validation errors centrally. It captures exceptions from CRUD operations and returns consistent JSON responses with appropriate HTTP status codes such as 200, 201, 400, 401, and 404.</w:t>
      </w:r>
    </w:p>
    <w:p w14:paraId="0000008B">
      <w:pPr>
        <w:spacing w:before="240" w:after="240"/>
        <w:rPr>
          <w:sz w:val="24"/>
          <w:szCs w:val="24"/>
        </w:rPr>
      </w:pPr>
      <w:r>
        <w:rPr>
          <w:sz w:val="24"/>
          <w:szCs w:val="24"/>
          <w:rtl w:val="0"/>
        </w:rPr>
        <w:t>This structured implementation ensures secure data handling, proper authorization, and reliable API behavior across all goal management operations.</w:t>
      </w:r>
    </w:p>
    <w:p w14:paraId="0000008C">
      <w:pPr>
        <w:spacing w:before="240" w:after="240"/>
        <w:rPr>
          <w:sz w:val="24"/>
          <w:szCs w:val="24"/>
        </w:rPr>
      </w:pPr>
    </w:p>
    <w:p w14:paraId="0000008D">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express</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require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"express"</w:t>
      </w:r>
      <w:r>
        <w:rPr>
          <w:rFonts w:ascii="Courier New" w:hAnsi="Courier New" w:eastAsia="Courier New" w:cs="Courier New"/>
          <w:color w:val="CCCCCC"/>
          <w:sz w:val="21"/>
          <w:szCs w:val="21"/>
          <w:rtl w:val="0"/>
        </w:rPr>
        <w:t>);</w:t>
      </w:r>
    </w:p>
    <w:p w14:paraId="0000008E">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router</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express</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Router</w:t>
      </w:r>
      <w:r>
        <w:rPr>
          <w:rFonts w:ascii="Courier New" w:hAnsi="Courier New" w:eastAsia="Courier New" w:cs="Courier New"/>
          <w:color w:val="CCCCCC"/>
          <w:sz w:val="21"/>
          <w:szCs w:val="21"/>
          <w:rtl w:val="0"/>
        </w:rPr>
        <w:t>();</w:t>
      </w:r>
    </w:p>
    <w:p w14:paraId="0000008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goalModel</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require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"../Model/GoalModel"</w:t>
      </w:r>
      <w:r>
        <w:rPr>
          <w:rFonts w:ascii="Courier New" w:hAnsi="Courier New" w:eastAsia="Courier New" w:cs="Courier New"/>
          <w:color w:val="CCCCCC"/>
          <w:sz w:val="21"/>
          <w:szCs w:val="21"/>
          <w:rtl w:val="0"/>
        </w:rPr>
        <w:t>);</w:t>
      </w:r>
    </w:p>
    <w:p w14:paraId="00000090">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authmiddleware</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require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"../Middlewares/authMiddleware"</w:t>
      </w:r>
      <w:r>
        <w:rPr>
          <w:rFonts w:ascii="Courier New" w:hAnsi="Courier New" w:eastAsia="Courier New" w:cs="Courier New"/>
          <w:color w:val="CCCCCC"/>
          <w:sz w:val="21"/>
          <w:szCs w:val="21"/>
          <w:rtl w:val="0"/>
        </w:rPr>
        <w:t>);</w:t>
      </w:r>
    </w:p>
    <w:p w14:paraId="00000091">
      <w:pPr>
        <w:shd w:val="clear" w:fill="1F1F1F"/>
        <w:spacing w:before="240" w:after="240" w:line="325" w:lineRule="auto"/>
        <w:rPr>
          <w:rFonts w:ascii="Courier New" w:hAnsi="Courier New" w:eastAsia="Courier New" w:cs="Courier New"/>
          <w:color w:val="CCCCCC"/>
          <w:sz w:val="21"/>
          <w:szCs w:val="21"/>
        </w:rPr>
      </w:pPr>
    </w:p>
    <w:p w14:paraId="00000092">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tl w:val="0"/>
        </w:rPr>
        <w:t>router</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post</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"/create"</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authmiddleware</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async</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=&gt;</w:t>
      </w:r>
      <w:r>
        <w:rPr>
          <w:rFonts w:ascii="Courier New" w:hAnsi="Courier New" w:eastAsia="Courier New" w:cs="Courier New"/>
          <w:color w:val="CCCCCC"/>
          <w:sz w:val="21"/>
          <w:szCs w:val="21"/>
          <w:rtl w:val="0"/>
        </w:rPr>
        <w:t xml:space="preserve"> {</w:t>
      </w:r>
    </w:p>
    <w:p w14:paraId="00000093">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try</w:t>
      </w:r>
      <w:r>
        <w:rPr>
          <w:rFonts w:ascii="Courier New" w:hAnsi="Courier New" w:eastAsia="Courier New" w:cs="Courier New"/>
          <w:color w:val="CCCCCC"/>
          <w:sz w:val="21"/>
          <w:szCs w:val="21"/>
          <w:rtl w:val="0"/>
        </w:rPr>
        <w:t xml:space="preserve"> {</w:t>
      </w:r>
    </w:p>
    <w:p w14:paraId="00000094">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 </w:t>
      </w:r>
      <w:r>
        <w:rPr>
          <w:rFonts w:ascii="Courier New" w:hAnsi="Courier New" w:eastAsia="Courier New" w:cs="Courier New"/>
          <w:color w:val="4FC1FF"/>
          <w:sz w:val="21"/>
          <w:szCs w:val="21"/>
          <w:rtl w:val="0"/>
        </w:rPr>
        <w:t>title</w:t>
      </w:r>
      <w:r>
        <w:rPr>
          <w:rFonts w:ascii="Courier New" w:hAnsi="Courier New" w:eastAsia="Courier New" w:cs="Courier New"/>
          <w:color w:val="CCCCCC"/>
          <w:sz w:val="21"/>
          <w:szCs w:val="21"/>
          <w:rtl w:val="0"/>
        </w:rPr>
        <w:t xml:space="preserve"> }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body</w:t>
      </w:r>
      <w:r>
        <w:rPr>
          <w:rFonts w:ascii="Courier New" w:hAnsi="Courier New" w:eastAsia="Courier New" w:cs="Courier New"/>
          <w:color w:val="CCCCCC"/>
          <w:sz w:val="21"/>
          <w:szCs w:val="21"/>
          <w:rtl w:val="0"/>
        </w:rPr>
        <w:t>;</w:t>
      </w:r>
    </w:p>
    <w:p w14:paraId="00000095">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new</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goalModel</w:t>
      </w:r>
      <w:r>
        <w:rPr>
          <w:rFonts w:ascii="Courier New" w:hAnsi="Courier New" w:eastAsia="Courier New" w:cs="Courier New"/>
          <w:color w:val="CCCCCC"/>
          <w:sz w:val="21"/>
          <w:szCs w:val="21"/>
          <w:rtl w:val="0"/>
        </w:rPr>
        <w:t>({</w:t>
      </w:r>
    </w:p>
    <w:p w14:paraId="0000009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title:</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title</w:t>
      </w:r>
      <w:r>
        <w:rPr>
          <w:rFonts w:ascii="Courier New" w:hAnsi="Courier New" w:eastAsia="Courier New" w:cs="Courier New"/>
          <w:color w:val="CCCCCC"/>
          <w:sz w:val="21"/>
          <w:szCs w:val="21"/>
          <w:rtl w:val="0"/>
        </w:rPr>
        <w:t>,</w:t>
      </w:r>
    </w:p>
    <w:p w14:paraId="00000097">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w:t>
      </w:r>
    </w:p>
    <w:p w14:paraId="00000098">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99">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await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save</w:t>
      </w:r>
      <w:r>
        <w:rPr>
          <w:rFonts w:ascii="Courier New" w:hAnsi="Courier New" w:eastAsia="Courier New" w:cs="Courier New"/>
          <w:color w:val="CCCCCC"/>
          <w:sz w:val="21"/>
          <w:szCs w:val="21"/>
          <w:rtl w:val="0"/>
        </w:rPr>
        <w:t>();</w:t>
      </w:r>
    </w:p>
    <w:p w14:paraId="0000009A">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status</w:t>
      </w:r>
      <w:r>
        <w:rPr>
          <w:rFonts w:ascii="Courier New" w:hAnsi="Courier New" w:eastAsia="Courier New" w:cs="Courier New"/>
          <w:color w:val="CCCCCC"/>
          <w:sz w:val="21"/>
          <w:szCs w:val="21"/>
          <w:rtl w:val="0"/>
        </w:rPr>
        <w:t>(</w:t>
      </w:r>
      <w:r>
        <w:rPr>
          <w:rFonts w:ascii="Courier New" w:hAnsi="Courier New" w:eastAsia="Courier New" w:cs="Courier New"/>
          <w:color w:val="B5CEA8"/>
          <w:sz w:val="21"/>
          <w:szCs w:val="21"/>
          <w:rtl w:val="0"/>
        </w:rPr>
        <w:t>200</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json</w:t>
      </w:r>
      <w:r>
        <w:rPr>
          <w:rFonts w:ascii="Courier New" w:hAnsi="Courier New" w:eastAsia="Courier New" w:cs="Courier New"/>
          <w:color w:val="CCCCCC"/>
          <w:sz w:val="21"/>
          <w:szCs w:val="21"/>
          <w:rtl w:val="0"/>
        </w:rPr>
        <w:t>({</w:t>
      </w:r>
    </w:p>
    <w:p w14:paraId="0000009B">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success:</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w:t>
      </w:r>
    </w:p>
    <w:p w14:paraId="0000009C">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data:</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w:t>
      </w:r>
      <w:r>
        <w:rPr>
          <w:rFonts w:ascii="Courier New" w:hAnsi="Courier New" w:eastAsia="Courier New" w:cs="Courier New"/>
          <w:color w:val="CCCCCC"/>
          <w:sz w:val="21"/>
          <w:szCs w:val="21"/>
          <w:rtl w:val="0"/>
        </w:rPr>
        <w:t>,</w:t>
      </w:r>
    </w:p>
    <w:p w14:paraId="0000009D">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9E">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C586C0"/>
          <w:sz w:val="21"/>
          <w:szCs w:val="21"/>
          <w:rtl w:val="0"/>
        </w:rPr>
        <w:t>catch</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err</w:t>
      </w:r>
      <w:r>
        <w:rPr>
          <w:rFonts w:ascii="Courier New" w:hAnsi="Courier New" w:eastAsia="Courier New" w:cs="Courier New"/>
          <w:color w:val="CCCCCC"/>
          <w:sz w:val="21"/>
          <w:szCs w:val="21"/>
          <w:rtl w:val="0"/>
        </w:rPr>
        <w:t>) {</w:t>
      </w:r>
    </w:p>
    <w:p w14:paraId="0000009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return</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err</w:t>
      </w:r>
      <w:r>
        <w:rPr>
          <w:rFonts w:ascii="Courier New" w:hAnsi="Courier New" w:eastAsia="Courier New" w:cs="Courier New"/>
          <w:color w:val="CCCCCC"/>
          <w:sz w:val="21"/>
          <w:szCs w:val="21"/>
          <w:rtl w:val="0"/>
        </w:rPr>
        <w:t>);</w:t>
      </w:r>
    </w:p>
    <w:p w14:paraId="000000A0">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A1">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0A2">
      <w:pPr>
        <w:shd w:val="clear" w:fill="1F1F1F"/>
        <w:spacing w:before="240" w:after="240" w:line="325" w:lineRule="auto"/>
        <w:rPr>
          <w:rFonts w:ascii="Courier New" w:hAnsi="Courier New" w:eastAsia="Courier New" w:cs="Courier New"/>
          <w:color w:val="CCCCCC"/>
          <w:sz w:val="21"/>
          <w:szCs w:val="21"/>
        </w:rPr>
      </w:pPr>
    </w:p>
    <w:p w14:paraId="000000A3">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tl w:val="0"/>
        </w:rPr>
        <w:t>router</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get</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"/:id"</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authmiddleware</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async</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=&gt;</w:t>
      </w:r>
      <w:r>
        <w:rPr>
          <w:rFonts w:ascii="Courier New" w:hAnsi="Courier New" w:eastAsia="Courier New" w:cs="Courier New"/>
          <w:color w:val="CCCCCC"/>
          <w:sz w:val="21"/>
          <w:szCs w:val="21"/>
          <w:rtl w:val="0"/>
        </w:rPr>
        <w:t xml:space="preserve"> {</w:t>
      </w:r>
    </w:p>
    <w:p w14:paraId="000000A4">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try</w:t>
      </w:r>
      <w:r>
        <w:rPr>
          <w:rFonts w:ascii="Courier New" w:hAnsi="Courier New" w:eastAsia="Courier New" w:cs="Courier New"/>
          <w:color w:val="CCCCCC"/>
          <w:sz w:val="21"/>
          <w:szCs w:val="21"/>
          <w:rtl w:val="0"/>
        </w:rPr>
        <w:t xml:space="preserve"> {</w:t>
      </w:r>
    </w:p>
    <w:p w14:paraId="000000A5">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id</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params</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id</w:t>
      </w:r>
      <w:r>
        <w:rPr>
          <w:rFonts w:ascii="Courier New" w:hAnsi="Courier New" w:eastAsia="Courier New" w:cs="Courier New"/>
          <w:color w:val="CCCCCC"/>
          <w:sz w:val="21"/>
          <w:szCs w:val="21"/>
          <w:rtl w:val="0"/>
        </w:rPr>
        <w:t>;</w:t>
      </w:r>
    </w:p>
    <w:p w14:paraId="000000A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data</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await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goalModel</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findOne</w:t>
      </w:r>
      <w:r>
        <w:rPr>
          <w:rFonts w:ascii="Courier New" w:hAnsi="Courier New" w:eastAsia="Courier New" w:cs="Courier New"/>
          <w:color w:val="CCCCCC"/>
          <w:sz w:val="21"/>
          <w:szCs w:val="21"/>
          <w:rtl w:val="0"/>
        </w:rPr>
        <w:t>({</w:t>
      </w:r>
    </w:p>
    <w:p w14:paraId="000000A7">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_id:</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id</w:t>
      </w:r>
      <w:r>
        <w:rPr>
          <w:rFonts w:ascii="Courier New" w:hAnsi="Courier New" w:eastAsia="Courier New" w:cs="Courier New"/>
          <w:color w:val="CCCCCC"/>
          <w:sz w:val="21"/>
          <w:szCs w:val="21"/>
          <w:rtl w:val="0"/>
        </w:rPr>
        <w:t>,</w:t>
      </w:r>
    </w:p>
    <w:p w14:paraId="000000A8">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w:t>
      </w:r>
    </w:p>
    <w:p w14:paraId="000000A9">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AA">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status</w:t>
      </w:r>
      <w:r>
        <w:rPr>
          <w:rFonts w:ascii="Courier New" w:hAnsi="Courier New" w:eastAsia="Courier New" w:cs="Courier New"/>
          <w:color w:val="CCCCCC"/>
          <w:sz w:val="21"/>
          <w:szCs w:val="21"/>
          <w:rtl w:val="0"/>
        </w:rPr>
        <w:t>(</w:t>
      </w:r>
      <w:r>
        <w:rPr>
          <w:rFonts w:ascii="Courier New" w:hAnsi="Courier New" w:eastAsia="Courier New" w:cs="Courier New"/>
          <w:color w:val="B5CEA8"/>
          <w:sz w:val="21"/>
          <w:szCs w:val="21"/>
          <w:rtl w:val="0"/>
        </w:rPr>
        <w:t>200</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json</w:t>
      </w:r>
      <w:r>
        <w:rPr>
          <w:rFonts w:ascii="Courier New" w:hAnsi="Courier New" w:eastAsia="Courier New" w:cs="Courier New"/>
          <w:color w:val="CCCCCC"/>
          <w:sz w:val="21"/>
          <w:szCs w:val="21"/>
          <w:rtl w:val="0"/>
        </w:rPr>
        <w:t>({</w:t>
      </w:r>
    </w:p>
    <w:p w14:paraId="000000AB">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success:</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w:t>
      </w:r>
    </w:p>
    <w:p w14:paraId="000000AC">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data:</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data</w:t>
      </w:r>
      <w:r>
        <w:rPr>
          <w:rFonts w:ascii="Courier New" w:hAnsi="Courier New" w:eastAsia="Courier New" w:cs="Courier New"/>
          <w:color w:val="CCCCCC"/>
          <w:sz w:val="21"/>
          <w:szCs w:val="21"/>
          <w:rtl w:val="0"/>
        </w:rPr>
        <w:t>,</w:t>
      </w:r>
    </w:p>
    <w:p w14:paraId="000000AD">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AE">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C586C0"/>
          <w:sz w:val="21"/>
          <w:szCs w:val="21"/>
          <w:rtl w:val="0"/>
        </w:rPr>
        <w:t>catch</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error</w:t>
      </w:r>
      <w:r>
        <w:rPr>
          <w:rFonts w:ascii="Courier New" w:hAnsi="Courier New" w:eastAsia="Courier New" w:cs="Courier New"/>
          <w:color w:val="CCCCCC"/>
          <w:sz w:val="21"/>
          <w:szCs w:val="21"/>
          <w:rtl w:val="0"/>
        </w:rPr>
        <w:t>) {</w:t>
      </w:r>
    </w:p>
    <w:p w14:paraId="000000A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return</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error</w:t>
      </w:r>
      <w:r>
        <w:rPr>
          <w:rFonts w:ascii="Courier New" w:hAnsi="Courier New" w:eastAsia="Courier New" w:cs="Courier New"/>
          <w:color w:val="CCCCCC"/>
          <w:sz w:val="21"/>
          <w:szCs w:val="21"/>
          <w:rtl w:val="0"/>
        </w:rPr>
        <w:t>);</w:t>
      </w:r>
    </w:p>
    <w:p w14:paraId="000000B0">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B1">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0B2">
      <w:pPr>
        <w:shd w:val="clear" w:fill="1F1F1F"/>
        <w:spacing w:before="240" w:after="240" w:line="325" w:lineRule="auto"/>
        <w:rPr>
          <w:rFonts w:ascii="Courier New" w:hAnsi="Courier New" w:eastAsia="Courier New" w:cs="Courier New"/>
          <w:color w:val="CCCCCC"/>
          <w:sz w:val="21"/>
          <w:szCs w:val="21"/>
        </w:rPr>
      </w:pPr>
    </w:p>
    <w:p w14:paraId="000000B3">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tl w:val="0"/>
        </w:rPr>
        <w:t>router</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put</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"/:id"</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authmiddleware</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async</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=&gt;</w:t>
      </w:r>
      <w:r>
        <w:rPr>
          <w:rFonts w:ascii="Courier New" w:hAnsi="Courier New" w:eastAsia="Courier New" w:cs="Courier New"/>
          <w:color w:val="CCCCCC"/>
          <w:sz w:val="21"/>
          <w:szCs w:val="21"/>
          <w:rtl w:val="0"/>
        </w:rPr>
        <w:t xml:space="preserve"> {</w:t>
      </w:r>
    </w:p>
    <w:p w14:paraId="000000B4">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try</w:t>
      </w:r>
      <w:r>
        <w:rPr>
          <w:rFonts w:ascii="Courier New" w:hAnsi="Courier New" w:eastAsia="Courier New" w:cs="Courier New"/>
          <w:color w:val="CCCCCC"/>
          <w:sz w:val="21"/>
          <w:szCs w:val="21"/>
          <w:rtl w:val="0"/>
        </w:rPr>
        <w:t xml:space="preserve"> {</w:t>
      </w:r>
    </w:p>
    <w:p w14:paraId="000000B5">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const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await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goalModel</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findOneAndUpdate</w:t>
      </w:r>
      <w:r>
        <w:rPr>
          <w:rFonts w:ascii="Courier New" w:hAnsi="Courier New" w:eastAsia="Courier New" w:cs="Courier New"/>
          <w:color w:val="CCCCCC"/>
          <w:sz w:val="21"/>
          <w:szCs w:val="21"/>
          <w:rtl w:val="0"/>
        </w:rPr>
        <w:t>(</w:t>
      </w:r>
    </w:p>
    <w:p w14:paraId="000000B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9CDCFE"/>
          <w:sz w:val="21"/>
          <w:szCs w:val="21"/>
          <w:rtl w:val="0"/>
        </w:rPr>
        <w:t>_id:</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params</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id</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user</w:t>
      </w:r>
      <w:r>
        <w:rPr>
          <w:rFonts w:ascii="Courier New" w:hAnsi="Courier New" w:eastAsia="Courier New" w:cs="Courier New"/>
          <w:color w:val="CCCCCC"/>
          <w:sz w:val="21"/>
          <w:szCs w:val="21"/>
          <w:rtl w:val="0"/>
        </w:rPr>
        <w:t xml:space="preserve"> },</w:t>
      </w:r>
    </w:p>
    <w:p w14:paraId="000000B7">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9CDCFE"/>
          <w:sz w:val="21"/>
          <w:szCs w:val="21"/>
          <w:rtl w:val="0"/>
        </w:rPr>
        <w:t>completed:</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body</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completed</w:t>
      </w:r>
      <w:r>
        <w:rPr>
          <w:rFonts w:ascii="Courier New" w:hAnsi="Courier New" w:eastAsia="Courier New" w:cs="Courier New"/>
          <w:color w:val="CCCCCC"/>
          <w:sz w:val="21"/>
          <w:szCs w:val="21"/>
          <w:rtl w:val="0"/>
        </w:rPr>
        <w:t xml:space="preserve"> },</w:t>
      </w:r>
    </w:p>
    <w:p w14:paraId="000000B8">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9CDCFE"/>
          <w:sz w:val="21"/>
          <w:szCs w:val="21"/>
          <w:rtl w:val="0"/>
        </w:rPr>
        <w:t>new:</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 xml:space="preserve"> },</w:t>
      </w:r>
    </w:p>
    <w:p w14:paraId="000000B9">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BA">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status</w:t>
      </w:r>
      <w:r>
        <w:rPr>
          <w:rFonts w:ascii="Courier New" w:hAnsi="Courier New" w:eastAsia="Courier New" w:cs="Courier New"/>
          <w:color w:val="CCCCCC"/>
          <w:sz w:val="21"/>
          <w:szCs w:val="21"/>
          <w:rtl w:val="0"/>
        </w:rPr>
        <w:t>(</w:t>
      </w:r>
      <w:r>
        <w:rPr>
          <w:rFonts w:ascii="Courier New" w:hAnsi="Courier New" w:eastAsia="Courier New" w:cs="Courier New"/>
          <w:color w:val="B5CEA8"/>
          <w:sz w:val="21"/>
          <w:szCs w:val="21"/>
          <w:rtl w:val="0"/>
        </w:rPr>
        <w:t>200</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json</w:t>
      </w:r>
      <w:r>
        <w:rPr>
          <w:rFonts w:ascii="Courier New" w:hAnsi="Courier New" w:eastAsia="Courier New" w:cs="Courier New"/>
          <w:color w:val="CCCCCC"/>
          <w:sz w:val="21"/>
          <w:szCs w:val="21"/>
          <w:rtl w:val="0"/>
        </w:rPr>
        <w:t>({</w:t>
      </w:r>
    </w:p>
    <w:p w14:paraId="000000BB">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success:</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true</w:t>
      </w:r>
      <w:r>
        <w:rPr>
          <w:rFonts w:ascii="Courier New" w:hAnsi="Courier New" w:eastAsia="Courier New" w:cs="Courier New"/>
          <w:color w:val="CCCCCC"/>
          <w:sz w:val="21"/>
          <w:szCs w:val="21"/>
          <w:rtl w:val="0"/>
        </w:rPr>
        <w:t>,</w:t>
      </w:r>
    </w:p>
    <w:p w14:paraId="000000BC">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message:</w:t>
      </w:r>
      <w:r>
        <w:rPr>
          <w:rFonts w:ascii="Courier New" w:hAnsi="Courier New" w:eastAsia="Courier New" w:cs="Courier New"/>
          <w:color w:val="CCCCCC"/>
          <w:sz w:val="21"/>
          <w:szCs w:val="21"/>
          <w:rtl w:val="0"/>
        </w:rPr>
        <w:t xml:space="preserve"> </w:t>
      </w:r>
      <w:r>
        <w:rPr>
          <w:rFonts w:ascii="Courier New" w:hAnsi="Courier New" w:eastAsia="Courier New" w:cs="Courier New"/>
          <w:color w:val="CE9178"/>
          <w:sz w:val="21"/>
          <w:szCs w:val="21"/>
          <w:rtl w:val="0"/>
        </w:rPr>
        <w:t>"the goal is completed"</w:t>
      </w:r>
      <w:r>
        <w:rPr>
          <w:rFonts w:ascii="Courier New" w:hAnsi="Courier New" w:eastAsia="Courier New" w:cs="Courier New"/>
          <w:color w:val="CCCCCC"/>
          <w:sz w:val="21"/>
          <w:szCs w:val="21"/>
          <w:rtl w:val="0"/>
        </w:rPr>
        <w:t>,</w:t>
      </w:r>
    </w:p>
    <w:p w14:paraId="000000BD">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BE">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C586C0"/>
          <w:sz w:val="21"/>
          <w:szCs w:val="21"/>
          <w:rtl w:val="0"/>
        </w:rPr>
        <w:t>catch</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error</w:t>
      </w:r>
      <w:r>
        <w:rPr>
          <w:rFonts w:ascii="Courier New" w:hAnsi="Courier New" w:eastAsia="Courier New" w:cs="Courier New"/>
          <w:color w:val="CCCCCC"/>
          <w:sz w:val="21"/>
          <w:szCs w:val="21"/>
          <w:rtl w:val="0"/>
        </w:rPr>
        <w:t>) {</w:t>
      </w:r>
    </w:p>
    <w:p w14:paraId="000000B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return</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error</w:t>
      </w:r>
      <w:r>
        <w:rPr>
          <w:rFonts w:ascii="Courier New" w:hAnsi="Courier New" w:eastAsia="Courier New" w:cs="Courier New"/>
          <w:color w:val="CCCCCC"/>
          <w:sz w:val="21"/>
          <w:szCs w:val="21"/>
          <w:rtl w:val="0"/>
        </w:rPr>
        <w:t>);</w:t>
      </w:r>
    </w:p>
    <w:p w14:paraId="000000C0">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C1">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0C2">
      <w:pPr>
        <w:shd w:val="clear" w:fill="1F1F1F"/>
        <w:spacing w:before="240" w:after="240" w:line="325" w:lineRule="auto"/>
        <w:rPr>
          <w:rFonts w:ascii="Courier New" w:hAnsi="Courier New" w:eastAsia="Courier New" w:cs="Courier New"/>
          <w:color w:val="CCCCCC"/>
          <w:sz w:val="21"/>
          <w:szCs w:val="21"/>
        </w:rPr>
      </w:pPr>
    </w:p>
    <w:p w14:paraId="000000C3">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tl w:val="0"/>
        </w:rPr>
        <w:t>router</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delete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"/:id"</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authmiddleware</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async</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=&gt;</w:t>
      </w:r>
      <w:r>
        <w:rPr>
          <w:rFonts w:ascii="Courier New" w:hAnsi="Courier New" w:eastAsia="Courier New" w:cs="Courier New"/>
          <w:color w:val="CCCCCC"/>
          <w:sz w:val="21"/>
          <w:szCs w:val="21"/>
          <w:rtl w:val="0"/>
        </w:rPr>
        <w:t xml:space="preserve"> {</w:t>
      </w:r>
    </w:p>
    <w:p w14:paraId="000000C4">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try</w:t>
      </w:r>
      <w:r>
        <w:rPr>
          <w:rFonts w:ascii="Courier New" w:hAnsi="Courier New" w:eastAsia="Courier New" w:cs="Courier New"/>
          <w:color w:val="CCCCCC"/>
          <w:sz w:val="21"/>
          <w:szCs w:val="21"/>
          <w:rtl w:val="0"/>
        </w:rPr>
        <w:t xml:space="preserve"> {</w:t>
      </w:r>
    </w:p>
    <w:p w14:paraId="000000C5">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await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goalModel</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findOneAndDelete</w:t>
      </w:r>
      <w:r>
        <w:rPr>
          <w:rFonts w:ascii="Courier New" w:hAnsi="Courier New" w:eastAsia="Courier New" w:cs="Courier New"/>
          <w:color w:val="CCCCCC"/>
          <w:sz w:val="21"/>
          <w:szCs w:val="21"/>
          <w:rtl w:val="0"/>
        </w:rPr>
        <w:t>({</w:t>
      </w:r>
    </w:p>
    <w:p w14:paraId="000000C6">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_id:</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req</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params</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id</w:t>
      </w:r>
      <w:r>
        <w:rPr>
          <w:rFonts w:ascii="Courier New" w:hAnsi="Courier New" w:eastAsia="Courier New" w:cs="Courier New"/>
          <w:color w:val="CCCCCC"/>
          <w:sz w:val="21"/>
          <w:szCs w:val="21"/>
          <w:rtl w:val="0"/>
        </w:rPr>
        <w:t>,</w:t>
      </w:r>
    </w:p>
    <w:p w14:paraId="000000C7">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C8">
      <w:pPr>
        <w:shd w:val="clear" w:fill="1F1F1F"/>
        <w:spacing w:before="240" w:after="240" w:line="325" w:lineRule="auto"/>
        <w:rPr>
          <w:rFonts w:ascii="Courier New" w:hAnsi="Courier New" w:eastAsia="Courier New" w:cs="Courier New"/>
          <w:color w:val="CCCCCC"/>
          <w:sz w:val="21"/>
          <w:szCs w:val="21"/>
        </w:rPr>
      </w:pPr>
    </w:p>
    <w:p w14:paraId="000000C9">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res</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status</w:t>
      </w:r>
      <w:r>
        <w:rPr>
          <w:rFonts w:ascii="Courier New" w:hAnsi="Courier New" w:eastAsia="Courier New" w:cs="Courier New"/>
          <w:color w:val="CCCCCC"/>
          <w:sz w:val="21"/>
          <w:szCs w:val="21"/>
          <w:rtl w:val="0"/>
        </w:rPr>
        <w:t>(</w:t>
      </w:r>
      <w:r>
        <w:rPr>
          <w:rFonts w:ascii="Courier New" w:hAnsi="Courier New" w:eastAsia="Courier New" w:cs="Courier New"/>
          <w:color w:val="B5CEA8"/>
          <w:sz w:val="21"/>
          <w:szCs w:val="21"/>
          <w:rtl w:val="0"/>
        </w:rPr>
        <w:t>200</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json</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message:</w:t>
      </w:r>
      <w:r>
        <w:rPr>
          <w:rFonts w:ascii="Courier New" w:hAnsi="Courier New" w:eastAsia="Courier New" w:cs="Courier New"/>
          <w:color w:val="CCCCCC"/>
          <w:sz w:val="21"/>
          <w:szCs w:val="21"/>
          <w:rtl w:val="0"/>
        </w:rPr>
        <w:t xml:space="preserve"> </w:t>
      </w:r>
      <w:r>
        <w:rPr>
          <w:rFonts w:ascii="Courier New" w:hAnsi="Courier New" w:eastAsia="Courier New" w:cs="Courier New"/>
          <w:color w:val="CE9178"/>
          <w:sz w:val="21"/>
          <w:szCs w:val="21"/>
          <w:rtl w:val="0"/>
        </w:rPr>
        <w:t>"Goal deleted"</w:t>
      </w:r>
      <w:r>
        <w:rPr>
          <w:rFonts w:ascii="Courier New" w:hAnsi="Courier New" w:eastAsia="Courier New" w:cs="Courier New"/>
          <w:color w:val="CCCCCC"/>
          <w:sz w:val="21"/>
          <w:szCs w:val="21"/>
          <w:rtl w:val="0"/>
        </w:rPr>
        <w:t xml:space="preserve"> });</w:t>
      </w:r>
    </w:p>
    <w:p w14:paraId="000000CA">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 </w:t>
      </w:r>
      <w:r>
        <w:rPr>
          <w:rFonts w:ascii="Courier New" w:hAnsi="Courier New" w:eastAsia="Courier New" w:cs="Courier New"/>
          <w:color w:val="C586C0"/>
          <w:sz w:val="21"/>
          <w:szCs w:val="21"/>
          <w:rtl w:val="0"/>
        </w:rPr>
        <w:t>catch</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error</w:t>
      </w:r>
      <w:r>
        <w:rPr>
          <w:rFonts w:ascii="Courier New" w:hAnsi="Courier New" w:eastAsia="Courier New" w:cs="Courier New"/>
          <w:color w:val="CCCCCC"/>
          <w:sz w:val="21"/>
          <w:szCs w:val="21"/>
          <w:rtl w:val="0"/>
        </w:rPr>
        <w:t>) {</w:t>
      </w:r>
    </w:p>
    <w:p w14:paraId="000000CB">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next</w:t>
      </w:r>
      <w:r>
        <w:rPr>
          <w:rFonts w:ascii="Courier New" w:hAnsi="Courier New" w:eastAsia="Courier New" w:cs="Courier New"/>
          <w:color w:val="CCCCCC"/>
          <w:sz w:val="21"/>
          <w:szCs w:val="21"/>
          <w:rtl w:val="0"/>
        </w:rPr>
        <w:t>(</w:t>
      </w:r>
      <w:r>
        <w:rPr>
          <w:rFonts w:ascii="Courier New" w:hAnsi="Courier New" w:eastAsia="Courier New" w:cs="Courier New"/>
          <w:color w:val="9CDCFE"/>
          <w:sz w:val="21"/>
          <w:szCs w:val="21"/>
          <w:rtl w:val="0"/>
        </w:rPr>
        <w:t>error</w:t>
      </w:r>
      <w:r>
        <w:rPr>
          <w:rFonts w:ascii="Courier New" w:hAnsi="Courier New" w:eastAsia="Courier New" w:cs="Courier New"/>
          <w:color w:val="CCCCCC"/>
          <w:sz w:val="21"/>
          <w:szCs w:val="21"/>
          <w:rtl w:val="0"/>
        </w:rPr>
        <w:t>);</w:t>
      </w:r>
    </w:p>
    <w:p w14:paraId="000000CC">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 xml:space="preserve">  }</w:t>
      </w:r>
    </w:p>
    <w:p w14:paraId="000000CD">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CCCCCC"/>
          <w:sz w:val="21"/>
          <w:szCs w:val="21"/>
          <w:rtl w:val="0"/>
        </w:rPr>
        <w:t>});</w:t>
      </w:r>
    </w:p>
    <w:p w14:paraId="000000CE">
      <w:pPr>
        <w:shd w:val="clear" w:fill="1F1F1F"/>
        <w:spacing w:before="240" w:after="240" w:line="325" w:lineRule="auto"/>
        <w:rPr>
          <w:rFonts w:ascii="Courier New" w:hAnsi="Courier New" w:eastAsia="Courier New" w:cs="Courier New"/>
          <w:color w:val="CCCCCC"/>
          <w:sz w:val="21"/>
          <w:szCs w:val="21"/>
        </w:rPr>
      </w:pPr>
    </w:p>
    <w:p w14:paraId="000000CF">
      <w:pPr>
        <w:shd w:val="clear" w:fill="1F1F1F"/>
        <w:spacing w:before="240" w:after="240" w:line="325" w:lineRule="auto"/>
        <w:rPr>
          <w:rFonts w:ascii="Courier New" w:hAnsi="Courier New" w:eastAsia="Courier New" w:cs="Courier New"/>
          <w:color w:val="CCCCCC"/>
          <w:sz w:val="21"/>
          <w:szCs w:val="21"/>
        </w:rPr>
      </w:pPr>
      <w:r>
        <w:rPr>
          <w:rFonts w:ascii="Courier New" w:hAnsi="Courier New" w:eastAsia="Courier New" w:cs="Courier New"/>
          <w:color w:val="4FC1FF"/>
          <w:sz w:val="21"/>
          <w:szCs w:val="21"/>
          <w:rtl w:val="0"/>
        </w:rPr>
        <w:t>module</w:t>
      </w:r>
      <w:r>
        <w:rPr>
          <w:rFonts w:ascii="Courier New" w:hAnsi="Courier New" w:eastAsia="Courier New" w:cs="Courier New"/>
          <w:color w:val="CCCCCC"/>
          <w:sz w:val="21"/>
          <w:szCs w:val="21"/>
          <w:rtl w:val="0"/>
        </w:rPr>
        <w:t>.</w:t>
      </w:r>
      <w:r>
        <w:rPr>
          <w:rFonts w:ascii="Courier New" w:hAnsi="Courier New" w:eastAsia="Courier New" w:cs="Courier New"/>
          <w:color w:val="4FC1FF"/>
          <w:sz w:val="21"/>
          <w:szCs w:val="21"/>
          <w:rtl w:val="0"/>
        </w:rPr>
        <w:t>exports</w:t>
      </w:r>
      <w:r>
        <w:rPr>
          <w:rFonts w:ascii="Courier New" w:hAnsi="Courier New" w:eastAsia="Courier New" w:cs="Courier New"/>
          <w:color w:val="CCCCCC"/>
          <w:sz w:val="21"/>
          <w:szCs w:val="21"/>
          <w:rtl w:val="0"/>
        </w:rPr>
        <w:t xml:space="preserve"> </w:t>
      </w:r>
      <w:r>
        <w:rPr>
          <w:rFonts w:ascii="Courier New" w:hAnsi="Courier New" w:eastAsia="Courier New" w:cs="Courier New"/>
          <w:color w:val="D4D4D4"/>
          <w:sz w:val="21"/>
          <w:szCs w:val="21"/>
          <w:rtl w:val="0"/>
        </w:rPr>
        <w:t>=</w:t>
      </w:r>
      <w:r>
        <w:rPr>
          <w:rFonts w:ascii="Courier New" w:hAnsi="Courier New" w:eastAsia="Courier New" w:cs="Courier New"/>
          <w:color w:val="CCCCCC"/>
          <w:sz w:val="21"/>
          <w:szCs w:val="21"/>
          <w:rtl w:val="0"/>
        </w:rPr>
        <w:t xml:space="preserve"> </w:t>
      </w:r>
      <w:r>
        <w:rPr>
          <w:rFonts w:ascii="Courier New" w:hAnsi="Courier New" w:eastAsia="Courier New" w:cs="Courier New"/>
          <w:color w:val="4FC1FF"/>
          <w:sz w:val="21"/>
          <w:szCs w:val="21"/>
          <w:rtl w:val="0"/>
        </w:rPr>
        <w:t>router</w:t>
      </w:r>
      <w:r>
        <w:rPr>
          <w:rFonts w:ascii="Courier New" w:hAnsi="Courier New" w:eastAsia="Courier New" w:cs="Courier New"/>
          <w:color w:val="CCCCCC"/>
          <w:sz w:val="21"/>
          <w:szCs w:val="21"/>
          <w:rtl w:val="0"/>
        </w:rPr>
        <w:t>;</w:t>
      </w:r>
    </w:p>
    <w:p w14:paraId="000000D0">
      <w:pPr>
        <w:shd w:val="clear" w:fill="1F1F1F"/>
        <w:spacing w:before="240" w:after="240" w:line="325" w:lineRule="auto"/>
        <w:rPr>
          <w:rFonts w:ascii="Courier New" w:hAnsi="Courier New" w:eastAsia="Courier New" w:cs="Courier New"/>
          <w:color w:val="CCCCCC"/>
          <w:sz w:val="21"/>
          <w:szCs w:val="21"/>
        </w:rPr>
      </w:pPr>
    </w:p>
    <w:p w14:paraId="000000D1">
      <w:pPr>
        <w:spacing w:before="240" w:after="240"/>
        <w:rPr>
          <w:sz w:val="24"/>
          <w:szCs w:val="24"/>
        </w:rPr>
      </w:pPr>
    </w:p>
    <w:p w14:paraId="000000D2">
      <w:pPr>
        <w:numPr>
          <w:ilvl w:val="0"/>
          <w:numId w:val="10"/>
        </w:numPr>
        <w:spacing w:before="240" w:after="0"/>
        <w:ind w:left="720" w:hanging="360"/>
        <w:rPr>
          <w:sz w:val="24"/>
          <w:szCs w:val="24"/>
        </w:rPr>
      </w:pPr>
      <w:r>
        <w:rPr>
          <w:sz w:val="24"/>
          <w:szCs w:val="24"/>
          <w:rtl w:val="0"/>
        </w:rPr>
        <w:t>Added Auth Middleware</w:t>
      </w:r>
    </w:p>
    <w:p w14:paraId="000000D3">
      <w:pPr>
        <w:numPr>
          <w:ilvl w:val="0"/>
          <w:numId w:val="10"/>
        </w:numPr>
        <w:spacing w:before="0" w:after="240"/>
        <w:ind w:left="720" w:hanging="360"/>
        <w:rPr>
          <w:sz w:val="24"/>
          <w:szCs w:val="24"/>
          <w:u w:val="none"/>
        </w:rPr>
      </w:pPr>
      <w:r>
        <w:rPr>
          <w:sz w:val="24"/>
          <w:szCs w:val="24"/>
          <w:rtl w:val="0"/>
        </w:rPr>
        <w:t>Auth middleware was implemented to verify JWT tokens and secure protected routes from unauthorized access.</w:t>
      </w:r>
    </w:p>
    <w:p w14:paraId="000000D4">
      <w:pPr>
        <w:spacing w:before="240" w:after="240"/>
        <w:rPr>
          <w:sz w:val="24"/>
          <w:szCs w:val="24"/>
        </w:rPr>
      </w:pPr>
      <w:r>
        <w:rPr>
          <w:sz w:val="24"/>
          <w:szCs w:val="24"/>
        </w:rPr>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25" name="image2.png"/>
                    <pic:cNvPicPr preferRelativeResize="0"/>
                  </pic:nvPicPr>
                  <pic:blipFill>
                    <a:blip r:embed="rId13"/>
                    <a:srcRect/>
                    <a:stretch>
                      <a:fillRect/>
                    </a:stretch>
                  </pic:blipFill>
                  <pic:spPr>
                    <a:xfrm>
                      <a:off x="0" y="0"/>
                      <a:ext cx="5943600" cy="4673600"/>
                    </a:xfrm>
                    <a:prstGeom prst="rect">
                      <a:avLst/>
                    </a:prstGeom>
                  </pic:spPr>
                </pic:pic>
              </a:graphicData>
            </a:graphic>
          </wp:inline>
        </w:drawing>
      </w:r>
    </w:p>
    <w:p w14:paraId="000000D5">
      <w:pPr>
        <w:spacing w:before="240" w:after="240"/>
        <w:rPr>
          <w:sz w:val="24"/>
          <w:szCs w:val="24"/>
        </w:rPr>
      </w:pPr>
    </w:p>
    <w:p w14:paraId="000000D6">
      <w:pPr>
        <w:numPr>
          <w:ilvl w:val="0"/>
          <w:numId w:val="10"/>
        </w:numPr>
        <w:spacing w:before="240" w:after="240"/>
        <w:ind w:left="720" w:hanging="360"/>
        <w:rPr>
          <w:sz w:val="24"/>
          <w:szCs w:val="24"/>
        </w:rPr>
      </w:pPr>
      <w:r>
        <w:rPr>
          <w:sz w:val="24"/>
          <w:szCs w:val="24"/>
          <w:rtl w:val="0"/>
        </w:rPr>
        <w:t>Added Error Middleware</w:t>
      </w:r>
    </w:p>
    <w:p w14:paraId="000000D7">
      <w:pPr>
        <w:spacing w:before="240" w:after="240"/>
        <w:rPr>
          <w:sz w:val="24"/>
          <w:szCs w:val="24"/>
        </w:rPr>
      </w:pPr>
      <w:r>
        <w:rPr>
          <w:sz w:val="24"/>
          <w:szCs w:val="24"/>
          <w:rtl w:val="0"/>
        </w:rPr>
        <w:t>An error middleware was added to handle application errors centrally and return proper status codes and messages.</w:t>
      </w:r>
    </w:p>
    <w:p w14:paraId="000000D8">
      <w:pPr>
        <w:spacing w:before="240" w:after="240"/>
        <w:ind w:left="720" w:firstLine="0"/>
        <w:rPr>
          <w:sz w:val="24"/>
          <w:szCs w:val="24"/>
        </w:rPr>
      </w:pPr>
      <w:r>
        <w:rPr>
          <w:sz w:val="24"/>
          <w:szCs w:val="24"/>
        </w:rPr>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24" name="image14.png"/>
                    <pic:cNvPicPr preferRelativeResize="0"/>
                  </pic:nvPicPr>
                  <pic:blipFill>
                    <a:blip r:embed="rId14"/>
                    <a:srcRect/>
                    <a:stretch>
                      <a:fillRect/>
                    </a:stretch>
                  </pic:blipFill>
                  <pic:spPr>
                    <a:xfrm>
                      <a:off x="0" y="0"/>
                      <a:ext cx="5943600" cy="3162300"/>
                    </a:xfrm>
                    <a:prstGeom prst="rect">
                      <a:avLst/>
                    </a:prstGeom>
                  </pic:spPr>
                </pic:pic>
              </a:graphicData>
            </a:graphic>
          </wp:inline>
        </w:drawing>
      </w:r>
      <w:r>
        <w:rPr>
          <w:sz w:val="24"/>
          <w:szCs w:val="24"/>
          <w:rtl w:val="0"/>
        </w:rPr>
        <w:br w:type="textWrapping"/>
      </w:r>
    </w:p>
    <w:p w14:paraId="000000D9">
      <w:pPr>
        <w:spacing w:before="240" w:after="240"/>
        <w:rPr>
          <w:sz w:val="24"/>
          <w:szCs w:val="24"/>
        </w:rPr>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0DA">
      <w:pPr>
        <w:pStyle w:val="2"/>
        <w:keepNext w:val="0"/>
        <w:keepLines w:val="0"/>
        <w:spacing w:before="480"/>
        <w:rPr>
          <w:b/>
          <w:bCs/>
          <w:sz w:val="46"/>
          <w:szCs w:val="46"/>
        </w:rPr>
      </w:pPr>
      <w:bookmarkStart w:id="14" w:name="_heading=h.t391zo6wiopa" w:colFirst="0" w:colLast="0"/>
      <w:bookmarkEnd w:id="14"/>
      <w:r>
        <w:rPr>
          <w:b/>
          <w:bCs/>
          <w:sz w:val="46"/>
          <w:szCs w:val="46"/>
          <w:rtl w:val="0"/>
        </w:rPr>
        <w:t xml:space="preserve"> DATABASE DEVELOPMENT</w:t>
      </w:r>
    </w:p>
    <w:p w14:paraId="000000DB">
      <w:pPr>
        <w:spacing w:before="240" w:after="240"/>
        <w:rPr>
          <w:sz w:val="24"/>
          <w:szCs w:val="24"/>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0DC">
      <w:pPr>
        <w:pStyle w:val="3"/>
        <w:keepNext w:val="0"/>
        <w:keepLines w:val="0"/>
        <w:spacing w:after="80"/>
        <w:rPr>
          <w:b/>
          <w:bCs/>
          <w:sz w:val="34"/>
          <w:szCs w:val="34"/>
        </w:rPr>
      </w:pPr>
      <w:bookmarkStart w:id="15" w:name="_heading=h.jlnbo3naaf5n" w:colFirst="0" w:colLast="0"/>
      <w:bookmarkEnd w:id="15"/>
      <w:r>
        <w:rPr>
          <w:b/>
          <w:bCs/>
          <w:sz w:val="34"/>
          <w:szCs w:val="34"/>
          <w:rtl w:val="0"/>
        </w:rPr>
        <w:t xml:space="preserve"> CONFIGURE MongoDB</w:t>
      </w:r>
    </w:p>
    <w:p w14:paraId="000000DD">
      <w:pPr>
        <w:numPr>
          <w:ilvl w:val="0"/>
          <w:numId w:val="11"/>
        </w:numPr>
        <w:spacing w:before="240" w:after="0"/>
        <w:ind w:left="720" w:hanging="360"/>
        <w:rPr>
          <w:sz w:val="24"/>
          <w:szCs w:val="24"/>
        </w:rPr>
      </w:pPr>
      <w:r>
        <w:rPr>
          <w:sz w:val="24"/>
          <w:szCs w:val="24"/>
          <w:rtl w:val="0"/>
        </w:rPr>
        <w:t>Use MongoDB Atlas or Local MongoDB</w:t>
      </w:r>
      <w:r>
        <w:rPr>
          <w:sz w:val="24"/>
          <w:szCs w:val="24"/>
          <w:rtl w:val="0"/>
        </w:rPr>
        <w:br w:type="textWrapping"/>
      </w:r>
    </w:p>
    <w:p w14:paraId="000000DE">
      <w:pPr>
        <w:numPr>
          <w:ilvl w:val="0"/>
          <w:numId w:val="11"/>
        </w:numPr>
        <w:spacing w:before="0" w:after="240"/>
        <w:ind w:left="720" w:hanging="360"/>
        <w:rPr>
          <w:sz w:val="24"/>
          <w:szCs w:val="24"/>
        </w:rPr>
      </w:pPr>
      <w:r>
        <w:rPr>
          <w:sz w:val="24"/>
          <w:szCs w:val="24"/>
          <w:rtl w:val="0"/>
        </w:rPr>
        <w:t xml:space="preserve">Store connection string in </w:t>
      </w:r>
      <w:r>
        <w:rPr>
          <w:rFonts w:ascii="Roboto Mono" w:hAnsi="Roboto Mono" w:eastAsia="Roboto Mono" w:cs="Roboto Mono"/>
          <w:color w:val="188038"/>
          <w:sz w:val="24"/>
          <w:szCs w:val="24"/>
          <w:rtl w:val="0"/>
        </w:rPr>
        <w:t>.env</w:t>
      </w:r>
      <w:r>
        <w:rPr>
          <w:rFonts w:ascii="Roboto Mono" w:hAnsi="Roboto Mono" w:eastAsia="Roboto Mono" w:cs="Roboto Mono"/>
          <w:color w:val="188038"/>
          <w:sz w:val="24"/>
          <w:szCs w:val="24"/>
          <w:rtl w:val="0"/>
        </w:rPr>
        <w:br w:type="textWrapping"/>
      </w:r>
    </w:p>
    <w:p w14:paraId="000000DF">
      <w:pPr>
        <w:spacing w:before="240" w:after="240"/>
        <w:rPr>
          <w:b/>
          <w:bCs/>
          <w:sz w:val="34"/>
          <w:szCs w:val="34"/>
        </w:rPr>
      </w:pPr>
      <w:r>
        <w:pict>
          <v:rect id="_x0000_i1039" o:spt="1" style="height:1.5pt;width:0pt;" fillcolor="#A0A0A0" filled="t" stroked="f" coordsize="21600,21600" o:hr="t" o:hrstd="t" o:hralign="center">
            <v:path/>
            <v:fill on="t" focussize="0,0"/>
            <v:stroke on="f"/>
            <v:imagedata o:title=""/>
            <o:lock v:ext="edit"/>
            <w10:wrap type="none"/>
            <w10:anchorlock/>
          </v:rect>
        </w:pict>
      </w:r>
      <w:r>
        <w:rPr>
          <w:b/>
          <w:bCs/>
          <w:sz w:val="34"/>
          <w:szCs w:val="34"/>
          <w:rtl w:val="0"/>
        </w:rPr>
        <w:t xml:space="preserve"> CREATE DATABASE CONNECTION</w:t>
      </w:r>
    </w:p>
    <w:p w14:paraId="000000E0">
      <w:pPr>
        <w:spacing w:before="240" w:after="240"/>
        <w:rPr>
          <w:sz w:val="24"/>
          <w:szCs w:val="24"/>
        </w:rPr>
      </w:pPr>
      <w:r>
        <w:rPr>
          <w:sz w:val="24"/>
          <w:szCs w:val="24"/>
          <w:rtl w:val="0"/>
        </w:rPr>
        <w:t>Index.js file:</w:t>
      </w:r>
    </w:p>
    <w:p w14:paraId="000000E1">
      <w:pPr>
        <w:numPr>
          <w:ilvl w:val="0"/>
          <w:numId w:val="12"/>
        </w:numPr>
        <w:spacing w:before="240" w:after="240"/>
        <w:ind w:left="720" w:hanging="360"/>
        <w:rPr>
          <w:sz w:val="24"/>
          <w:szCs w:val="24"/>
        </w:rPr>
      </w:pPr>
      <w:r>
        <w:rPr>
          <w:sz w:val="24"/>
          <w:szCs w:val="24"/>
          <w:rtl w:val="0"/>
        </w:rPr>
        <w:t>Use mongoose.connect()</w:t>
      </w:r>
    </w:p>
    <w:p w14:paraId="000000E2">
      <w:pPr>
        <w:spacing w:before="240" w:after="240"/>
        <w:rPr>
          <w:sz w:val="24"/>
          <w:szCs w:val="24"/>
        </w:rPr>
      </w:pPr>
      <w:r>
        <w:rPr>
          <w:sz w:val="24"/>
          <w:szCs w:val="24"/>
          <w:rtl w:val="0"/>
        </w:rPr>
        <w:t xml:space="preserve">      </w:t>
      </w:r>
      <w:r>
        <w:rPr>
          <w:sz w:val="24"/>
          <w:szCs w:val="24"/>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28" name="image15.png"/>
                    <pic:cNvPicPr preferRelativeResize="0"/>
                  </pic:nvPicPr>
                  <pic:blipFill>
                    <a:blip r:embed="rId11"/>
                    <a:srcRect/>
                    <a:stretch>
                      <a:fillRect/>
                    </a:stretch>
                  </pic:blipFill>
                  <pic:spPr>
                    <a:xfrm>
                      <a:off x="0" y="0"/>
                      <a:ext cx="5943600" cy="1422400"/>
                    </a:xfrm>
                    <a:prstGeom prst="rect">
                      <a:avLst/>
                    </a:prstGeom>
                  </pic:spPr>
                </pic:pic>
              </a:graphicData>
            </a:graphic>
          </wp:inline>
        </w:drawing>
      </w:r>
    </w:p>
    <w:p w14:paraId="000000E3">
      <w:pPr>
        <w:spacing w:before="240" w:after="240"/>
        <w:ind w:left="720" w:firstLine="0"/>
        <w:rPr>
          <w:sz w:val="24"/>
          <w:szCs w:val="24"/>
        </w:rPr>
      </w:pPr>
    </w:p>
    <w:p w14:paraId="000000E4">
      <w:pPr>
        <w:spacing w:before="240" w:after="240"/>
        <w:ind w:left="720" w:firstLine="0"/>
        <w:rPr>
          <w:sz w:val="24"/>
          <w:szCs w:val="24"/>
        </w:rPr>
      </w:pPr>
      <w:r>
        <w:rPr>
          <w:sz w:val="24"/>
          <w:szCs w:val="24"/>
          <w:rtl w:val="0"/>
        </w:rPr>
        <w:br w:type="textWrapping"/>
      </w:r>
    </w:p>
    <w:p w14:paraId="000000E5">
      <w:pPr>
        <w:numPr>
          <w:ilvl w:val="0"/>
          <w:numId w:val="12"/>
        </w:numPr>
        <w:spacing w:before="240" w:after="240"/>
        <w:ind w:left="720" w:hanging="360"/>
        <w:rPr>
          <w:sz w:val="24"/>
          <w:szCs w:val="24"/>
        </w:rPr>
      </w:pPr>
      <w:r>
        <w:rPr>
          <w:sz w:val="24"/>
          <w:szCs w:val="24"/>
          <w:rtl w:val="0"/>
        </w:rPr>
        <w:t>Handle connection errors</w:t>
      </w:r>
      <w:r>
        <w:rPr>
          <w:sz w:val="24"/>
          <w:szCs w:val="24"/>
          <w:rtl w:val="0"/>
        </w:rPr>
        <w:br w:type="textWrapping"/>
      </w:r>
    </w:p>
    <w:p w14:paraId="000000E6">
      <w:pPr>
        <w:spacing w:before="240" w:after="240"/>
        <w:rPr>
          <w:sz w:val="24"/>
          <w:szCs w:val="24"/>
        </w:rPr>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0E7">
      <w:pPr>
        <w:pStyle w:val="3"/>
        <w:keepNext w:val="0"/>
        <w:keepLines w:val="0"/>
        <w:spacing w:after="80"/>
        <w:rPr>
          <w:b/>
          <w:bCs/>
          <w:sz w:val="34"/>
          <w:szCs w:val="34"/>
        </w:rPr>
      </w:pPr>
      <w:bookmarkStart w:id="16" w:name="_heading=h.ucoz8ioc88fw" w:colFirst="0" w:colLast="0"/>
      <w:bookmarkEnd w:id="16"/>
      <w:r>
        <w:rPr>
          <w:b/>
          <w:bCs/>
          <w:sz w:val="34"/>
          <w:szCs w:val="34"/>
          <w:rtl w:val="0"/>
        </w:rPr>
        <w:t xml:space="preserve"> CREATE SCHEMA AND MODELS</w:t>
      </w:r>
    </w:p>
    <w:p w14:paraId="000000E8">
      <w:pPr>
        <w:spacing w:before="240" w:after="240"/>
        <w:rPr>
          <w:sz w:val="24"/>
          <w:szCs w:val="24"/>
        </w:rPr>
      </w:pPr>
      <w:r>
        <w:rPr>
          <w:sz w:val="24"/>
          <w:szCs w:val="24"/>
          <w:rtl w:val="0"/>
        </w:rPr>
        <w:t>User Schema</w:t>
      </w:r>
    </w:p>
    <w:p w14:paraId="000000E9">
      <w:pPr>
        <w:spacing w:before="240" w:after="240"/>
        <w:rPr>
          <w:sz w:val="24"/>
          <w:szCs w:val="24"/>
        </w:rPr>
      </w:pPr>
      <w:r>
        <w:rPr>
          <w:sz w:val="24"/>
          <w:szCs w:val="24"/>
          <w:rtl w:val="0"/>
        </w:rPr>
        <w:t>The User Schema defines the user data structure with name, email (unique), and hashed password fields.</w:t>
      </w:r>
    </w:p>
    <w:p w14:paraId="000000EA">
      <w:pPr>
        <w:spacing w:before="240" w:after="240"/>
        <w:rPr>
          <w:sz w:val="24"/>
          <w:szCs w:val="24"/>
        </w:rPr>
      </w:pPr>
      <w:r>
        <w:rPr>
          <w:sz w:val="24"/>
          <w:szCs w:val="24"/>
        </w:rPr>
        <w:drawing>
          <wp:inline distT="114300" distB="114300" distL="114300" distR="114300">
            <wp:extent cx="3529965" cy="345249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15"/>
                    <a:srcRect/>
                    <a:stretch>
                      <a:fillRect/>
                    </a:stretch>
                  </pic:blipFill>
                  <pic:spPr>
                    <a:xfrm>
                      <a:off x="0" y="0"/>
                      <a:ext cx="3530501" cy="3452813"/>
                    </a:xfrm>
                    <a:prstGeom prst="rect">
                      <a:avLst/>
                    </a:prstGeom>
                  </pic:spPr>
                </pic:pic>
              </a:graphicData>
            </a:graphic>
          </wp:inline>
        </w:drawing>
      </w:r>
    </w:p>
    <w:p w14:paraId="000000EB">
      <w:pPr>
        <w:spacing w:before="240" w:after="240"/>
        <w:rPr>
          <w:sz w:val="24"/>
          <w:szCs w:val="24"/>
        </w:rPr>
      </w:pPr>
      <w:r>
        <w:rPr>
          <w:sz w:val="24"/>
          <w:szCs w:val="24"/>
          <w:rtl w:val="0"/>
        </w:rPr>
        <w:br w:type="textWrapping"/>
      </w:r>
      <w:r>
        <w:rPr>
          <w:sz w:val="24"/>
          <w:szCs w:val="24"/>
          <w:rtl w:val="0"/>
        </w:rPr>
        <w:t xml:space="preserve"> Goal Schema (with userId reference)</w:t>
      </w:r>
    </w:p>
    <w:p w14:paraId="000000EC">
      <w:pPr>
        <w:spacing w:before="240" w:after="240"/>
        <w:rPr>
          <w:sz w:val="24"/>
          <w:szCs w:val="24"/>
        </w:rPr>
      </w:pPr>
      <w:r>
        <w:rPr>
          <w:sz w:val="24"/>
          <w:szCs w:val="24"/>
          <w:rtl w:val="0"/>
        </w:rPr>
        <w:t>The Goal Schema stores goal details and includes a userId reference to associate each goal with a specific user.</w:t>
      </w:r>
    </w:p>
    <w:p w14:paraId="000000ED">
      <w:pPr>
        <w:spacing w:before="240" w:after="240"/>
        <w:rPr>
          <w:sz w:val="24"/>
          <w:szCs w:val="24"/>
        </w:rPr>
      </w:pPr>
      <w:r>
        <w:rPr>
          <w:sz w:val="24"/>
          <w:szCs w:val="24"/>
        </w:rPr>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27" name="image10.png"/>
                    <pic:cNvPicPr preferRelativeResize="0"/>
                  </pic:nvPicPr>
                  <pic:blipFill>
                    <a:blip r:embed="rId16"/>
                    <a:srcRect/>
                    <a:stretch>
                      <a:fillRect/>
                    </a:stretch>
                  </pic:blipFill>
                  <pic:spPr>
                    <a:xfrm>
                      <a:off x="0" y="0"/>
                      <a:ext cx="5229225" cy="5819775"/>
                    </a:xfrm>
                    <a:prstGeom prst="rect">
                      <a:avLst/>
                    </a:prstGeom>
                  </pic:spPr>
                </pic:pic>
              </a:graphicData>
            </a:graphic>
          </wp:inline>
        </w:drawing>
      </w:r>
    </w:p>
    <w:p w14:paraId="000000EE">
      <w:pPr>
        <w:spacing w:before="240" w:after="240"/>
        <w:rPr>
          <w:sz w:val="24"/>
          <w:szCs w:val="24"/>
        </w:rPr>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0EF">
      <w:pPr>
        <w:pStyle w:val="2"/>
        <w:keepNext w:val="0"/>
        <w:keepLines w:val="0"/>
        <w:spacing w:before="480"/>
        <w:rPr>
          <w:b/>
          <w:bCs/>
          <w:sz w:val="46"/>
          <w:szCs w:val="46"/>
        </w:rPr>
      </w:pPr>
      <w:bookmarkStart w:id="17" w:name="_heading=h.wvy42uyemx43" w:colFirst="0" w:colLast="0"/>
      <w:bookmarkEnd w:id="17"/>
      <w:r>
        <w:rPr>
          <w:b/>
          <w:bCs/>
          <w:sz w:val="46"/>
          <w:szCs w:val="46"/>
          <w:rtl w:val="0"/>
        </w:rPr>
        <w:t xml:space="preserve"> PROJECT EXECUTION</w:t>
      </w:r>
    </w:p>
    <w:p w14:paraId="000000F0">
      <w:pPr>
        <w:spacing w:before="240" w:after="240"/>
        <w:rPr>
          <w:sz w:val="24"/>
          <w:szCs w:val="24"/>
        </w:rPr>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0F1">
      <w:pPr>
        <w:pStyle w:val="3"/>
        <w:keepNext w:val="0"/>
        <w:keepLines w:val="0"/>
        <w:spacing w:after="80"/>
        <w:rPr>
          <w:b/>
          <w:bCs/>
          <w:sz w:val="34"/>
          <w:szCs w:val="34"/>
        </w:rPr>
      </w:pPr>
      <w:bookmarkStart w:id="18" w:name="_heading=h.ufipy0zersxs" w:colFirst="0" w:colLast="0"/>
      <w:bookmarkEnd w:id="18"/>
      <w:r>
        <w:rPr>
          <w:b/>
          <w:bCs/>
          <w:sz w:val="34"/>
          <w:szCs w:val="34"/>
          <w:rtl w:val="0"/>
        </w:rPr>
        <w:t xml:space="preserve"> Project Execution Steps</w:t>
      </w:r>
    </w:p>
    <w:p w14:paraId="000000F2">
      <w:pPr>
        <w:numPr>
          <w:ilvl w:val="0"/>
          <w:numId w:val="13"/>
        </w:numPr>
        <w:spacing w:before="240" w:after="0"/>
        <w:ind w:left="720" w:hanging="360"/>
        <w:rPr>
          <w:sz w:val="24"/>
          <w:szCs w:val="24"/>
        </w:rPr>
      </w:pPr>
      <w:r>
        <w:rPr>
          <w:sz w:val="24"/>
          <w:szCs w:val="24"/>
          <w:rtl w:val="0"/>
        </w:rPr>
        <w:t>Start MongoDB</w:t>
      </w:r>
      <w:r>
        <w:rPr>
          <w:sz w:val="24"/>
          <w:szCs w:val="24"/>
          <w:rtl w:val="0"/>
        </w:rPr>
        <w:br w:type="textWrapping"/>
      </w:r>
    </w:p>
    <w:p w14:paraId="000000F3">
      <w:pPr>
        <w:numPr>
          <w:ilvl w:val="0"/>
          <w:numId w:val="13"/>
        </w:numPr>
        <w:spacing w:before="0" w:after="0"/>
        <w:ind w:left="720" w:hanging="360"/>
        <w:rPr>
          <w:sz w:val="24"/>
          <w:szCs w:val="24"/>
        </w:rPr>
      </w:pPr>
      <w:r>
        <w:rPr>
          <w:sz w:val="24"/>
          <w:szCs w:val="24"/>
          <w:rtl w:val="0"/>
        </w:rPr>
        <w:t>Run server</w:t>
      </w:r>
      <w:r>
        <w:rPr>
          <w:sz w:val="24"/>
          <w:szCs w:val="24"/>
          <w:rtl w:val="0"/>
        </w:rPr>
        <w:br w:type="textWrapping"/>
      </w:r>
    </w:p>
    <w:p w14:paraId="000000F4">
      <w:pPr>
        <w:numPr>
          <w:ilvl w:val="0"/>
          <w:numId w:val="13"/>
        </w:numPr>
        <w:spacing w:before="0" w:after="0"/>
        <w:ind w:left="720" w:hanging="360"/>
        <w:rPr>
          <w:sz w:val="24"/>
          <w:szCs w:val="24"/>
        </w:rPr>
      </w:pPr>
      <w:r>
        <w:rPr>
          <w:sz w:val="24"/>
          <w:szCs w:val="24"/>
          <w:rtl w:val="0"/>
        </w:rPr>
        <w:t>Test APIs in Thunder Client</w:t>
      </w:r>
      <w:r>
        <w:rPr>
          <w:sz w:val="24"/>
          <w:szCs w:val="24"/>
          <w:rtl w:val="0"/>
        </w:rPr>
        <w:br w:type="textWrapping"/>
      </w:r>
    </w:p>
    <w:p w14:paraId="000000F5">
      <w:pPr>
        <w:numPr>
          <w:ilvl w:val="0"/>
          <w:numId w:val="13"/>
        </w:numPr>
        <w:spacing w:before="0" w:after="0"/>
        <w:ind w:left="720" w:hanging="360"/>
        <w:rPr>
          <w:sz w:val="24"/>
          <w:szCs w:val="24"/>
        </w:rPr>
      </w:pPr>
      <w:r>
        <w:rPr>
          <w:sz w:val="24"/>
          <w:szCs w:val="24"/>
          <w:rtl w:val="0"/>
        </w:rPr>
        <w:t>Register User</w:t>
      </w:r>
      <w:r>
        <w:rPr>
          <w:sz w:val="24"/>
          <w:szCs w:val="24"/>
          <w:rtl w:val="0"/>
        </w:rPr>
        <w:br w:type="textWrapping"/>
      </w:r>
    </w:p>
    <w:p w14:paraId="000000F6">
      <w:pPr>
        <w:numPr>
          <w:ilvl w:val="0"/>
          <w:numId w:val="13"/>
        </w:numPr>
        <w:spacing w:before="0" w:after="0"/>
        <w:ind w:left="720" w:hanging="360"/>
        <w:rPr>
          <w:sz w:val="24"/>
          <w:szCs w:val="24"/>
        </w:rPr>
      </w:pPr>
      <w:r>
        <w:rPr>
          <w:sz w:val="24"/>
          <w:szCs w:val="24"/>
          <w:rtl w:val="0"/>
        </w:rPr>
        <w:t>Login and get JWT</w:t>
      </w:r>
      <w:r>
        <w:rPr>
          <w:sz w:val="24"/>
          <w:szCs w:val="24"/>
          <w:rtl w:val="0"/>
        </w:rPr>
        <w:br w:type="textWrapping"/>
      </w:r>
    </w:p>
    <w:p w14:paraId="000000F7">
      <w:pPr>
        <w:numPr>
          <w:ilvl w:val="0"/>
          <w:numId w:val="13"/>
        </w:numPr>
        <w:spacing w:before="0" w:after="240"/>
        <w:ind w:left="720" w:hanging="360"/>
        <w:rPr>
          <w:sz w:val="24"/>
          <w:szCs w:val="24"/>
        </w:rPr>
      </w:pPr>
      <w:r>
        <w:rPr>
          <w:sz w:val="24"/>
          <w:szCs w:val="24"/>
          <w:rtl w:val="0"/>
        </w:rPr>
        <w:t>Perform CRUD operations</w:t>
      </w:r>
      <w:r>
        <w:rPr>
          <w:sz w:val="24"/>
          <w:szCs w:val="24"/>
          <w:rtl w:val="0"/>
        </w:rPr>
        <w:br w:type="textWrapping"/>
      </w:r>
    </w:p>
    <w:p w14:paraId="000000F8">
      <w:pPr>
        <w:spacing w:before="240" w:after="240"/>
        <w:rPr>
          <w:sz w:val="24"/>
          <w:szCs w:val="24"/>
        </w:rPr>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000000F9">
      <w:pPr>
        <w:pStyle w:val="3"/>
        <w:keepNext w:val="0"/>
        <w:keepLines w:val="0"/>
        <w:spacing w:after="80"/>
        <w:rPr>
          <w:b/>
          <w:bCs/>
          <w:sz w:val="34"/>
          <w:szCs w:val="34"/>
        </w:rPr>
      </w:pPr>
      <w:bookmarkStart w:id="19" w:name="_heading=h.345sip9sw56j" w:colFirst="0" w:colLast="0"/>
      <w:bookmarkEnd w:id="19"/>
      <w:r>
        <w:rPr>
          <w:b/>
          <w:bCs/>
          <w:sz w:val="34"/>
          <w:szCs w:val="34"/>
          <w:rtl w:val="0"/>
        </w:rPr>
        <w:t xml:space="preserve"> Project Output Screenshots</w:t>
      </w:r>
    </w:p>
    <w:p w14:paraId="000000FA">
      <w:pPr>
        <w:numPr>
          <w:ilvl w:val="0"/>
          <w:numId w:val="14"/>
        </w:numPr>
        <w:spacing w:before="240" w:after="0"/>
        <w:ind w:left="720" w:hanging="360"/>
        <w:rPr>
          <w:sz w:val="24"/>
          <w:szCs w:val="24"/>
        </w:rPr>
      </w:pPr>
      <w:r>
        <w:rPr>
          <w:sz w:val="24"/>
          <w:szCs w:val="24"/>
          <w:rtl w:val="0"/>
        </w:rPr>
        <w:t>Successful User Registration(Signup/Login)</w:t>
      </w:r>
    </w:p>
    <w:p w14:paraId="000000FB">
      <w:pPr>
        <w:numPr>
          <w:ilvl w:val="0"/>
          <w:numId w:val="14"/>
        </w:numPr>
        <w:spacing w:before="0" w:after="240"/>
        <w:ind w:left="720" w:hanging="360"/>
        <w:rPr>
          <w:sz w:val="24"/>
          <w:szCs w:val="24"/>
          <w:u w:val="none"/>
        </w:rPr>
      </w:pPr>
      <w:r>
        <w:rPr>
          <w:sz w:val="24"/>
          <w:szCs w:val="24"/>
          <w:rtl w:val="0"/>
        </w:rPr>
        <w:t>In this Api call the user register or login and token was genrated</w:t>
      </w:r>
    </w:p>
    <w:p w14:paraId="000000FC">
      <w:pPr>
        <w:spacing w:before="240" w:after="240"/>
        <w:ind w:left="720" w:firstLine="0"/>
        <w:rPr>
          <w:sz w:val="24"/>
          <w:szCs w:val="24"/>
        </w:rPr>
      </w:pPr>
      <w:r>
        <w:rPr>
          <w:sz w:val="24"/>
          <w:szCs w:val="24"/>
        </w:rPr>
        <w:drawing>
          <wp:inline distT="114300" distB="114300" distL="114300" distR="114300">
            <wp:extent cx="4681220" cy="17068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29" name="image1.png"/>
                    <pic:cNvPicPr preferRelativeResize="0"/>
                  </pic:nvPicPr>
                  <pic:blipFill>
                    <a:blip r:embed="rId17"/>
                    <a:srcRect/>
                    <a:stretch>
                      <a:fillRect/>
                    </a:stretch>
                  </pic:blipFill>
                  <pic:spPr>
                    <a:xfrm>
                      <a:off x="0" y="0"/>
                      <a:ext cx="4681538" cy="1707080"/>
                    </a:xfrm>
                    <a:prstGeom prst="rect">
                      <a:avLst/>
                    </a:prstGeom>
                  </pic:spPr>
                </pic:pic>
              </a:graphicData>
            </a:graphic>
          </wp:inline>
        </w:drawing>
      </w:r>
      <w:r>
        <w:rPr>
          <w:sz w:val="24"/>
          <w:szCs w:val="24"/>
          <w:rtl w:val="0"/>
        </w:rPr>
        <w:br w:type="textWrapping"/>
      </w:r>
    </w:p>
    <w:p w14:paraId="000000FD">
      <w:pPr>
        <w:numPr>
          <w:ilvl w:val="0"/>
          <w:numId w:val="14"/>
        </w:numPr>
        <w:spacing w:before="240" w:after="240"/>
        <w:ind w:left="720" w:hanging="360"/>
        <w:rPr>
          <w:sz w:val="24"/>
          <w:szCs w:val="24"/>
        </w:rPr>
      </w:pPr>
      <w:r>
        <w:rPr>
          <w:sz w:val="24"/>
          <w:szCs w:val="24"/>
          <w:rtl w:val="0"/>
        </w:rPr>
        <w:t>JWT Token Response</w:t>
      </w:r>
    </w:p>
    <w:p w14:paraId="000000FE">
      <w:pPr>
        <w:spacing w:before="240" w:after="240"/>
        <w:rPr>
          <w:sz w:val="24"/>
          <w:szCs w:val="24"/>
        </w:rPr>
      </w:pPr>
      <w:r>
        <w:rPr>
          <w:sz w:val="24"/>
          <w:szCs w:val="24"/>
          <w:rtl w:val="0"/>
        </w:rPr>
        <w:t xml:space="preserve">After successful login user the api generate the token and these token was sent with every request to every api </w:t>
      </w:r>
    </w:p>
    <w:p w14:paraId="000000FF">
      <w:pPr>
        <w:spacing w:before="240" w:after="240"/>
        <w:ind w:left="720" w:firstLine="0"/>
        <w:rPr>
          <w:sz w:val="24"/>
          <w:szCs w:val="24"/>
        </w:rPr>
      </w:pPr>
      <w:r>
        <w:rPr>
          <w:sz w:val="24"/>
          <w:szCs w:val="24"/>
        </w:rPr>
        <w:drawing>
          <wp:inline distT="114300" distB="114300" distL="114300" distR="114300">
            <wp:extent cx="4681220" cy="2263140"/>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30" name="image13.png"/>
                    <pic:cNvPicPr preferRelativeResize="0"/>
                  </pic:nvPicPr>
                  <pic:blipFill>
                    <a:blip r:embed="rId18"/>
                    <a:srcRect/>
                    <a:stretch>
                      <a:fillRect/>
                    </a:stretch>
                  </pic:blipFill>
                  <pic:spPr>
                    <a:xfrm>
                      <a:off x="0" y="0"/>
                      <a:ext cx="4681538" cy="2263479"/>
                    </a:xfrm>
                    <a:prstGeom prst="rect">
                      <a:avLst/>
                    </a:prstGeom>
                  </pic:spPr>
                </pic:pic>
              </a:graphicData>
            </a:graphic>
          </wp:inline>
        </w:drawing>
      </w:r>
      <w:r>
        <w:rPr>
          <w:sz w:val="24"/>
          <w:szCs w:val="24"/>
          <w:rtl w:val="0"/>
        </w:rPr>
        <w:br w:type="textWrapping"/>
      </w:r>
    </w:p>
    <w:p w14:paraId="00000100">
      <w:pPr>
        <w:numPr>
          <w:ilvl w:val="0"/>
          <w:numId w:val="14"/>
        </w:numPr>
        <w:spacing w:before="240" w:after="0"/>
        <w:ind w:left="720" w:hanging="360"/>
        <w:rPr>
          <w:sz w:val="24"/>
          <w:szCs w:val="24"/>
        </w:rPr>
      </w:pPr>
      <w:r>
        <w:rPr>
          <w:sz w:val="24"/>
          <w:szCs w:val="24"/>
          <w:rtl w:val="0"/>
        </w:rPr>
        <w:t>Goal Created Successfully</w:t>
      </w:r>
    </w:p>
    <w:p w14:paraId="00000101">
      <w:pPr>
        <w:numPr>
          <w:ilvl w:val="0"/>
          <w:numId w:val="14"/>
        </w:numPr>
        <w:spacing w:before="0" w:after="240"/>
        <w:ind w:left="720" w:hanging="360"/>
        <w:rPr>
          <w:sz w:val="24"/>
          <w:szCs w:val="24"/>
          <w:u w:val="none"/>
        </w:rPr>
      </w:pPr>
      <w:r>
        <w:rPr>
          <w:sz w:val="24"/>
          <w:szCs w:val="24"/>
          <w:rtl w:val="0"/>
        </w:rPr>
        <w:t xml:space="preserve">After the login and token is generated the  user give post request to api for creating there goals and goal was save in MongoDB which was the database </w:t>
      </w:r>
    </w:p>
    <w:p w14:paraId="00000102">
      <w:pPr>
        <w:spacing w:before="240" w:after="240"/>
        <w:ind w:left="720" w:firstLine="0"/>
        <w:rPr>
          <w:sz w:val="24"/>
          <w:szCs w:val="24"/>
        </w:rPr>
      </w:pPr>
      <w:r>
        <w:rPr>
          <w:sz w:val="24"/>
          <w:szCs w:val="24"/>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31" name="image6.png"/>
                    <pic:cNvPicPr preferRelativeResize="0"/>
                  </pic:nvPicPr>
                  <pic:blipFill>
                    <a:blip r:embed="rId19"/>
                    <a:srcRect/>
                    <a:stretch>
                      <a:fillRect/>
                    </a:stretch>
                  </pic:blipFill>
                  <pic:spPr>
                    <a:xfrm>
                      <a:off x="0" y="0"/>
                      <a:ext cx="5943600" cy="3340100"/>
                    </a:xfrm>
                    <a:prstGeom prst="rect">
                      <a:avLst/>
                    </a:prstGeom>
                  </pic:spPr>
                </pic:pic>
              </a:graphicData>
            </a:graphic>
          </wp:inline>
        </w:drawing>
      </w:r>
      <w:r>
        <w:rPr>
          <w:sz w:val="24"/>
          <w:szCs w:val="24"/>
          <w:rtl w:val="0"/>
        </w:rPr>
        <w:br w:type="textWrapping"/>
      </w:r>
    </w:p>
    <w:p w14:paraId="00000103">
      <w:pPr>
        <w:numPr>
          <w:ilvl w:val="0"/>
          <w:numId w:val="14"/>
        </w:numPr>
        <w:spacing w:before="240" w:after="0"/>
        <w:ind w:left="720" w:hanging="360"/>
        <w:rPr>
          <w:sz w:val="24"/>
          <w:szCs w:val="24"/>
        </w:rPr>
      </w:pPr>
      <w:r>
        <w:rPr>
          <w:sz w:val="24"/>
          <w:szCs w:val="24"/>
          <w:rtl w:val="0"/>
        </w:rPr>
        <w:t>Protected Route Working</w:t>
      </w:r>
    </w:p>
    <w:p w14:paraId="00000104">
      <w:pPr>
        <w:numPr>
          <w:ilvl w:val="0"/>
          <w:numId w:val="14"/>
        </w:numPr>
        <w:spacing w:before="0" w:after="240"/>
        <w:ind w:left="720" w:hanging="360"/>
        <w:rPr>
          <w:sz w:val="24"/>
          <w:szCs w:val="24"/>
          <w:u w:val="none"/>
        </w:rPr>
      </w:pPr>
      <w:r>
        <w:rPr>
          <w:sz w:val="24"/>
          <w:szCs w:val="24"/>
          <w:rtl w:val="0"/>
        </w:rPr>
        <w:t>If the user does not have token which was generated by backend api then he cannot access the api so Route are protectedZ</w:t>
      </w:r>
    </w:p>
    <w:p w14:paraId="00000105">
      <w:pPr>
        <w:spacing w:before="240" w:after="240"/>
        <w:ind w:left="720" w:firstLine="0"/>
        <w:rPr>
          <w:sz w:val="24"/>
          <w:szCs w:val="24"/>
        </w:rPr>
      </w:pPr>
      <w:r>
        <w:rPr>
          <w:sz w:val="24"/>
          <w:szCs w:val="24"/>
        </w:rPr>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32" name="image5.png"/>
                    <pic:cNvPicPr preferRelativeResize="0"/>
                  </pic:nvPicPr>
                  <pic:blipFill>
                    <a:blip r:embed="rId20"/>
                    <a:srcRect/>
                    <a:stretch>
                      <a:fillRect/>
                    </a:stretch>
                  </pic:blipFill>
                  <pic:spPr>
                    <a:xfrm>
                      <a:off x="0" y="0"/>
                      <a:ext cx="5943600" cy="2298700"/>
                    </a:xfrm>
                    <a:prstGeom prst="rect">
                      <a:avLst/>
                    </a:prstGeom>
                  </pic:spPr>
                </pic:pic>
              </a:graphicData>
            </a:graphic>
          </wp:inline>
        </w:drawing>
      </w:r>
      <w:r>
        <w:rPr>
          <w:sz w:val="24"/>
          <w:szCs w:val="24"/>
          <w:rtl w:val="0"/>
        </w:rPr>
        <w:br w:type="textWrapping"/>
      </w:r>
    </w:p>
    <w:p w14:paraId="00000106">
      <w:pPr>
        <w:spacing w:before="240" w:after="240"/>
        <w:rPr>
          <w:sz w:val="24"/>
          <w:szCs w:val="24"/>
        </w:rPr>
      </w:pPr>
      <w:r>
        <w:pict>
          <v:rect id="_x0000_i1044" o:spt="1" style="height:1.5pt;width:0pt;" fillcolor="#A0A0A0" filled="t" stroked="f" coordsize="21600,21600" o:hr="t" o:hrstd="t" o:hralign="center">
            <v:path/>
            <v:fill on="t" focussize="0,0"/>
            <v:stroke on="f"/>
            <v:imagedata o:title=""/>
            <o:lock v:ext="edit"/>
            <w10:wrap type="none"/>
            <w10:anchorlock/>
          </v:rect>
        </w:pict>
      </w:r>
    </w:p>
    <w:p w14:paraId="00000107">
      <w:pPr>
        <w:pStyle w:val="3"/>
        <w:keepNext w:val="0"/>
        <w:keepLines w:val="0"/>
        <w:spacing w:after="80"/>
      </w:pPr>
      <w:bookmarkStart w:id="20" w:name="_heading=h.nbrqo8ty7qgd" w:colFirst="0" w:colLast="0"/>
      <w:bookmarkEnd w:id="20"/>
      <w:r>
        <w:rPr>
          <w:b/>
          <w:bCs/>
          <w:sz w:val="34"/>
          <w:szCs w:val="34"/>
          <w:rtl w:val="0"/>
        </w:rPr>
        <w:t xml:space="preserve"> Project Demo Video </w:t>
      </w:r>
    </w:p>
    <w:p w14:paraId="00000108">
      <w:pPr>
        <w:spacing w:before="240" w:after="240"/>
        <w:rPr>
          <w:sz w:val="24"/>
          <w:szCs w:val="24"/>
        </w:rPr>
      </w:pPr>
      <w:r>
        <w:rPr>
          <w:sz w:val="24"/>
          <w:szCs w:val="24"/>
          <w:rtl w:val="0"/>
        </w:rPr>
        <w:t>Record video showing:</w:t>
      </w:r>
    </w:p>
    <w:p w14:paraId="00000109">
      <w:pPr>
        <w:numPr>
          <w:ilvl w:val="0"/>
          <w:numId w:val="15"/>
        </w:numPr>
        <w:spacing w:before="240" w:after="0"/>
        <w:ind w:left="720" w:hanging="360"/>
        <w:rPr>
          <w:sz w:val="24"/>
          <w:szCs w:val="24"/>
        </w:rPr>
      </w:pPr>
      <w:r>
        <w:rPr>
          <w:sz w:val="24"/>
          <w:szCs w:val="24"/>
          <w:rtl w:val="0"/>
        </w:rPr>
        <w:t>Registration</w:t>
      </w:r>
      <w:r>
        <w:rPr>
          <w:sz w:val="24"/>
          <w:szCs w:val="24"/>
          <w:rtl w:val="0"/>
        </w:rPr>
        <w:br w:type="textWrapping"/>
      </w:r>
    </w:p>
    <w:p w14:paraId="0000010A">
      <w:pPr>
        <w:numPr>
          <w:ilvl w:val="0"/>
          <w:numId w:val="15"/>
        </w:numPr>
        <w:spacing w:before="0" w:after="0"/>
        <w:ind w:left="720" w:hanging="360"/>
        <w:rPr>
          <w:sz w:val="24"/>
          <w:szCs w:val="24"/>
        </w:rPr>
      </w:pPr>
      <w:r>
        <w:rPr>
          <w:sz w:val="24"/>
          <w:szCs w:val="24"/>
          <w:rtl w:val="0"/>
        </w:rPr>
        <w:t>Login</w:t>
      </w:r>
      <w:r>
        <w:rPr>
          <w:sz w:val="24"/>
          <w:szCs w:val="24"/>
          <w:rtl w:val="0"/>
        </w:rPr>
        <w:br w:type="textWrapping"/>
      </w:r>
    </w:p>
    <w:p w14:paraId="0000010B">
      <w:pPr>
        <w:numPr>
          <w:ilvl w:val="0"/>
          <w:numId w:val="15"/>
        </w:numPr>
        <w:spacing w:before="0" w:after="0"/>
        <w:ind w:left="720" w:hanging="360"/>
        <w:rPr>
          <w:sz w:val="24"/>
          <w:szCs w:val="24"/>
        </w:rPr>
      </w:pPr>
      <w:r>
        <w:rPr>
          <w:sz w:val="24"/>
          <w:szCs w:val="24"/>
          <w:rtl w:val="0"/>
        </w:rPr>
        <w:t>Token usage</w:t>
      </w:r>
      <w:r>
        <w:rPr>
          <w:sz w:val="24"/>
          <w:szCs w:val="24"/>
          <w:rtl w:val="0"/>
        </w:rPr>
        <w:br w:type="textWrapping"/>
      </w:r>
    </w:p>
    <w:p w14:paraId="0000010C">
      <w:pPr>
        <w:numPr>
          <w:ilvl w:val="0"/>
          <w:numId w:val="15"/>
        </w:numPr>
        <w:spacing w:before="0" w:after="0"/>
        <w:ind w:left="720" w:hanging="360"/>
        <w:rPr>
          <w:sz w:val="24"/>
          <w:szCs w:val="24"/>
        </w:rPr>
      </w:pPr>
      <w:r>
        <w:rPr>
          <w:sz w:val="24"/>
          <w:szCs w:val="24"/>
          <w:rtl w:val="0"/>
        </w:rPr>
        <w:t>CRUD operations</w:t>
      </w:r>
      <w:r>
        <w:rPr>
          <w:sz w:val="24"/>
          <w:szCs w:val="24"/>
          <w:rtl w:val="0"/>
        </w:rPr>
        <w:br w:type="textWrapping"/>
      </w:r>
    </w:p>
    <w:p w14:paraId="0000010D">
      <w:pPr>
        <w:numPr>
          <w:ilvl w:val="0"/>
          <w:numId w:val="15"/>
        </w:numPr>
        <w:spacing w:before="0" w:after="240"/>
        <w:ind w:left="720" w:hanging="360"/>
        <w:rPr>
          <w:sz w:val="24"/>
          <w:szCs w:val="24"/>
        </w:rPr>
      </w:pPr>
      <w:r>
        <w:rPr>
          <w:sz w:val="24"/>
          <w:szCs w:val="24"/>
          <w:rtl w:val="0"/>
        </w:rPr>
        <w:t>Error handling</w:t>
      </w:r>
    </w:p>
    <w:p w14:paraId="0000010E">
      <w:pPr>
        <w:spacing w:before="240" w:after="240"/>
        <w:ind w:left="1080" w:hanging="1080" w:hangingChars="450"/>
        <w:rPr>
          <w:rFonts w:hint="default"/>
          <w:sz w:val="24"/>
          <w:szCs w:val="24"/>
          <w:lang w:val="en-US"/>
        </w:rPr>
      </w:pPr>
      <w:r>
        <w:rPr>
          <w:sz w:val="24"/>
          <w:szCs w:val="24"/>
          <w:rtl w:val="0"/>
        </w:rPr>
        <w:t>Video</w:t>
      </w:r>
      <w:r>
        <w:rPr>
          <w:rFonts w:hint="default"/>
          <w:sz w:val="24"/>
          <w:szCs w:val="24"/>
          <w:rtl w:val="0"/>
          <w:lang w:val="en-US"/>
        </w:rPr>
        <w:t>:-</w:t>
      </w:r>
      <w:r>
        <w:rPr>
          <w:rFonts w:hint="default"/>
          <w:color w:val="0070C0"/>
          <w:sz w:val="24"/>
          <w:szCs w:val="24"/>
          <w:rtl w:val="0"/>
          <w:lang w:val="en-US"/>
        </w:rPr>
        <w:t>https://drive.google.com/file/d/1h4k5L90TKzJYRDhCMHTI5pyfMCB1qXFX/view?usp=drive_link</w:t>
      </w:r>
    </w:p>
    <w:p w14:paraId="0000010F">
      <w:pPr>
        <w:spacing w:before="240" w:after="240"/>
        <w:rPr>
          <w:rFonts w:hint="default"/>
          <w:color w:val="0070C0"/>
          <w:sz w:val="24"/>
          <w:szCs w:val="24"/>
          <w:rtl w:val="0"/>
          <w:lang w:val="en-US"/>
        </w:rPr>
      </w:pPr>
      <w:r>
        <w:rPr>
          <w:rFonts w:hint="default"/>
          <w:sz w:val="24"/>
          <w:szCs w:val="24"/>
          <w:rtl w:val="0"/>
          <w:lang w:val="en-US"/>
        </w:rPr>
        <w:t>Code</w:t>
      </w:r>
      <w:r>
        <w:rPr>
          <w:sz w:val="24"/>
          <w:szCs w:val="24"/>
          <w:rtl w:val="0"/>
        </w:rPr>
        <w:t>:-</w:t>
      </w:r>
      <w:r>
        <w:rPr>
          <w:rFonts w:hint="default"/>
          <w:color w:val="0070C0"/>
          <w:sz w:val="24"/>
          <w:szCs w:val="24"/>
          <w:rtl w:val="0"/>
          <w:lang w:val="en-US"/>
        </w:rPr>
        <w:t>https://github.com/NivasC/Micro-Goal.git</w:t>
      </w:r>
    </w:p>
    <w:p w14:paraId="00000110">
      <w:pPr>
        <w:spacing w:before="240" w:after="240"/>
        <w:rPr>
          <w:sz w:val="24"/>
          <w:szCs w:val="24"/>
        </w:rPr>
      </w:pPr>
    </w:p>
    <w:p w14:paraId="00000111">
      <w:pPr>
        <w:spacing w:before="240" w:after="240"/>
        <w:rPr>
          <w:sz w:val="24"/>
          <w:szCs w:val="24"/>
        </w:rPr>
      </w:pPr>
    </w:p>
    <w:p w14:paraId="00000112">
      <w:pPr>
        <w:rPr>
          <w:sz w:val="36"/>
          <w:szCs w:val="36"/>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59282BC-4505-4E36-B6F2-321EA123336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CEEF41D-146D-44A0-B360-1445F7112840}"/>
  </w:font>
  <w:font w:name="Wingdings">
    <w:panose1 w:val="05000000000000000000"/>
    <w:charset w:val="02"/>
    <w:family w:val="auto"/>
    <w:pitch w:val="default"/>
    <w:sig w:usb0="00000000" w:usb1="00000000" w:usb2="00000000" w:usb3="00000000" w:csb0="80000000" w:csb1="00000000"/>
    <w:embedRegular r:id="rId3" w:fontKey="{93C77F57-8698-49BA-94EF-DD73EE2185EE}"/>
  </w:font>
  <w:font w:name="Calibri">
    <w:panose1 w:val="020F0502020204030204"/>
    <w:charset w:val="00"/>
    <w:family w:val="swiss"/>
    <w:pitch w:val="default"/>
    <w:sig w:usb0="E4002EFF" w:usb1="C200247B" w:usb2="00000009" w:usb3="00000000" w:csb0="200001FF" w:csb1="00000000"/>
    <w:embedRegular r:id="rId4" w:fontKey="{D0C9E299-BECA-4D2F-9A61-024B77D07B4C}"/>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3C761764-C0A7-4FFD-B5A1-EF2CD066D706}"/>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rim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5DC1E9AC-8E68-4941-B69F-57D9845550C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67BE3"/>
    <w:multiLevelType w:val="multilevel"/>
    <w:tmpl w:val="B1267B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AE40329"/>
    <w:multiLevelType w:val="multilevel"/>
    <w:tmpl w:val="BAE40329"/>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DF20464B"/>
    <w:multiLevelType w:val="multilevel"/>
    <w:tmpl w:val="DF2046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E18BEBBE"/>
    <w:multiLevelType w:val="multilevel"/>
    <w:tmpl w:val="E18BEB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E3E7919F"/>
    <w:multiLevelType w:val="multilevel"/>
    <w:tmpl w:val="E3E7919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BB4826F"/>
    <w:multiLevelType w:val="multilevel"/>
    <w:tmpl w:val="1BB482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09E81BD"/>
    <w:multiLevelType w:val="multilevel"/>
    <w:tmpl w:val="209E81B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24B01B5A"/>
    <w:multiLevelType w:val="multilevel"/>
    <w:tmpl w:val="24B01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4C4F4534"/>
    <w:multiLevelType w:val="multilevel"/>
    <w:tmpl w:val="4C4F45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646206DE"/>
    <w:multiLevelType w:val="multilevel"/>
    <w:tmpl w:val="646206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8"/>
  </w:num>
  <w:num w:numId="2">
    <w:abstractNumId w:val="4"/>
  </w:num>
  <w:num w:numId="3">
    <w:abstractNumId w:val="13"/>
  </w:num>
  <w:num w:numId="4">
    <w:abstractNumId w:val="3"/>
  </w:num>
  <w:num w:numId="5">
    <w:abstractNumId w:val="1"/>
  </w:num>
  <w:num w:numId="6">
    <w:abstractNumId w:val="6"/>
  </w:num>
  <w:num w:numId="7">
    <w:abstractNumId w:val="7"/>
  </w:num>
  <w:num w:numId="8">
    <w:abstractNumId w:val="14"/>
  </w:num>
  <w:num w:numId="9">
    <w:abstractNumId w:val="2"/>
  </w:num>
  <w:num w:numId="10">
    <w:abstractNumId w:val="5"/>
  </w:num>
  <w:num w:numId="11">
    <w:abstractNumId w:val="11"/>
  </w:num>
  <w:num w:numId="12">
    <w:abstractNumId w:val="0"/>
  </w:num>
  <w:num w:numId="13">
    <w:abstractNumId w:val="10"/>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1078C7"/>
    <w:rsid w:val="15883FA3"/>
    <w:rsid w:val="1C645E9C"/>
    <w:rsid w:val="2826006E"/>
    <w:rsid w:val="61741C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1"/>
    <w:basedOn w:val="12"/>
    <w:qFormat/>
    <w:uiPriority w:val="0"/>
  </w:style>
  <w:style w:type="table" w:customStyle="1" w:styleId="14">
    <w:name w:val="_Style 13"/>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24</Pages>
  <TotalTime>22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2026-03-09T04:23:00Z</dcterms:created>
  <dc:creator>ELCOT</dc:creator>
  <cp:lastModifiedBy>NIVAS CHINNADURAI</cp:lastModifiedBy>
  <dcterms:modified xsi:type="dcterms:W3CDTF">2026-03-09T05:05:32Z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B5A0BC55C7EF4B148069698F9D57D2BC_13</vt:lpwstr>
  </property>
</Properties>
</file>